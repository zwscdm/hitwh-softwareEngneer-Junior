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702A96" w:rsidRPr="00AA7FB0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ascii="黑体" w:eastAsia="黑体" w:hAnsi="黑体"/>
          <w:sz w:val="44"/>
          <w:szCs w:val="44"/>
        </w:rPr>
      </w:pPr>
      <w:r w:rsidRPr="00AA7FB0">
        <w:rPr>
          <w:rFonts w:ascii="黑体" w:eastAsia="黑体" w:hAnsi="黑体"/>
          <w:sz w:val="44"/>
          <w:szCs w:val="44"/>
        </w:rPr>
        <w:t>哈尔滨工业大学</w:t>
      </w:r>
    </w:p>
    <w:p w:rsidR="00702A96" w:rsidRDefault="00702A96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2B3E5B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>计算</w:t>
      </w:r>
      <w:r>
        <w:rPr>
          <w:rFonts w:eastAsia="楷体_GB2312" w:hint="eastAsia"/>
          <w:b/>
          <w:sz w:val="36"/>
          <w:szCs w:val="36"/>
        </w:rPr>
        <w:t>学部</w:t>
      </w:r>
      <w:r w:rsidR="00702A96">
        <w:rPr>
          <w:rFonts w:eastAsia="楷体_GB2312" w:hint="eastAsia"/>
          <w:b/>
          <w:sz w:val="36"/>
          <w:szCs w:val="36"/>
        </w:rPr>
        <w:t>/</w:t>
      </w:r>
      <w:r w:rsidR="00511007">
        <w:rPr>
          <w:rFonts w:eastAsia="楷体_GB2312" w:hint="eastAsia"/>
          <w:b/>
          <w:sz w:val="36"/>
          <w:szCs w:val="36"/>
        </w:rPr>
        <w:t>（威海）计算机学院</w:t>
      </w:r>
      <w:r w:rsidR="00511007">
        <w:rPr>
          <w:rFonts w:eastAsia="楷体_GB2312" w:hint="eastAsia"/>
          <w:b/>
          <w:sz w:val="36"/>
          <w:szCs w:val="36"/>
        </w:rPr>
        <w:t>&amp;</w:t>
      </w:r>
      <w:r w:rsidR="00702A96">
        <w:rPr>
          <w:rFonts w:eastAsia="楷体_GB2312" w:hint="eastAsia"/>
          <w:b/>
          <w:sz w:val="36"/>
          <w:szCs w:val="36"/>
        </w:rPr>
        <w:t>软件学院</w:t>
      </w:r>
    </w:p>
    <w:p w:rsidR="00702A96" w:rsidRDefault="006C2E6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/>
          <w:b/>
          <w:sz w:val="36"/>
          <w:szCs w:val="36"/>
        </w:rPr>
        <w:t>202</w:t>
      </w:r>
      <w:r w:rsidR="00511007">
        <w:rPr>
          <w:rFonts w:eastAsia="楷体_GB2312"/>
          <w:b/>
          <w:sz w:val="36"/>
          <w:szCs w:val="36"/>
        </w:rPr>
        <w:t>3</w:t>
      </w:r>
      <w:r w:rsidR="00CD1928" w:rsidRPr="001142A9">
        <w:rPr>
          <w:rFonts w:eastAsia="楷体_GB2312"/>
          <w:b/>
          <w:sz w:val="36"/>
          <w:szCs w:val="36"/>
        </w:rPr>
        <w:t>年秋季学期</w:t>
      </w:r>
    </w:p>
    <w:p w:rsidR="00317FF7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 w:rsidRPr="001142A9">
        <w:rPr>
          <w:rFonts w:eastAsia="楷体_GB2312"/>
          <w:b/>
          <w:sz w:val="36"/>
          <w:szCs w:val="36"/>
        </w:rPr>
        <w:t>《</w:t>
      </w:r>
      <w:r w:rsidR="00B1066B">
        <w:rPr>
          <w:rFonts w:eastAsia="楷体_GB2312" w:hint="eastAsia"/>
          <w:b/>
          <w:sz w:val="36"/>
          <w:szCs w:val="36"/>
        </w:rPr>
        <w:t>需求分析与系统设计</w:t>
      </w:r>
      <w:r w:rsidRPr="001142A9">
        <w:rPr>
          <w:rFonts w:eastAsia="楷体_GB2312"/>
          <w:b/>
          <w:sz w:val="36"/>
          <w:szCs w:val="36"/>
        </w:rPr>
        <w:t>》</w:t>
      </w:r>
      <w:r w:rsidR="00317FF7">
        <w:rPr>
          <w:rFonts w:eastAsia="楷体_GB2312" w:hint="eastAsia"/>
          <w:b/>
          <w:sz w:val="36"/>
          <w:szCs w:val="36"/>
        </w:rPr>
        <w:t>课程</w:t>
      </w:r>
    </w:p>
    <w:p w:rsidR="00317FF7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</w:p>
    <w:p w:rsidR="00CD1928" w:rsidRPr="001142A9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48"/>
          <w:szCs w:val="48"/>
        </w:rPr>
      </w:pPr>
      <w:r>
        <w:rPr>
          <w:rFonts w:eastAsia="楷体_GB2312" w:hint="eastAsia"/>
          <w:b/>
          <w:sz w:val="36"/>
          <w:szCs w:val="36"/>
        </w:rPr>
        <w:t>实验报告</w:t>
      </w:r>
    </w:p>
    <w:p w:rsidR="00317FF7" w:rsidRDefault="00317FF7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52"/>
          <w:szCs w:val="52"/>
        </w:rPr>
      </w:pPr>
    </w:p>
    <w:p w:rsidR="00CD1928" w:rsidRPr="00317FF7" w:rsidRDefault="00881206" w:rsidP="00B654D2">
      <w:pPr>
        <w:topLinePunct/>
        <w:adjustRightInd w:val="0"/>
        <w:snapToGrid w:val="0"/>
        <w:spacing w:line="300" w:lineRule="auto"/>
        <w:jc w:val="center"/>
        <w:rPr>
          <w:rFonts w:eastAsia="楷体_GB2312"/>
          <w:b/>
          <w:sz w:val="36"/>
          <w:szCs w:val="36"/>
        </w:rPr>
      </w:pPr>
      <w:r>
        <w:rPr>
          <w:rFonts w:eastAsia="楷体_GB2312" w:hint="eastAsia"/>
          <w:b/>
          <w:sz w:val="36"/>
          <w:szCs w:val="36"/>
        </w:rPr>
        <w:t>UML</w:t>
      </w:r>
      <w:r w:rsidR="0068296C">
        <w:rPr>
          <w:rFonts w:eastAsia="楷体_GB2312" w:hint="eastAsia"/>
          <w:b/>
          <w:sz w:val="36"/>
          <w:szCs w:val="36"/>
        </w:rPr>
        <w:t>建模</w:t>
      </w:r>
      <w:r w:rsidR="00511007">
        <w:rPr>
          <w:rFonts w:eastAsia="楷体_GB2312" w:hint="eastAsia"/>
          <w:b/>
          <w:sz w:val="36"/>
          <w:szCs w:val="36"/>
        </w:rPr>
        <w:t>实验</w:t>
      </w: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:rsidR="00491356" w:rsidRPr="001142A9" w:rsidRDefault="00491356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1404"/>
        <w:gridCol w:w="2247"/>
        <w:gridCol w:w="3969"/>
      </w:tblGrid>
      <w:tr w:rsidR="00491356" w:rsidRPr="001142A9" w:rsidTr="00317FF7">
        <w:trPr>
          <w:jc w:val="center"/>
        </w:trPr>
        <w:tc>
          <w:tcPr>
            <w:tcW w:w="1404" w:type="dxa"/>
          </w:tcPr>
          <w:p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姓名</w:t>
            </w:r>
          </w:p>
        </w:tc>
        <w:tc>
          <w:tcPr>
            <w:tcW w:w="2247" w:type="dxa"/>
          </w:tcPr>
          <w:p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学号</w:t>
            </w:r>
          </w:p>
        </w:tc>
        <w:tc>
          <w:tcPr>
            <w:tcW w:w="3969" w:type="dxa"/>
          </w:tcPr>
          <w:p w:rsidR="00491356" w:rsidRPr="001142A9" w:rsidRDefault="00491356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b/>
                <w:sz w:val="24"/>
                <w:szCs w:val="28"/>
              </w:rPr>
            </w:pPr>
            <w:r w:rsidRPr="001142A9">
              <w:rPr>
                <w:b/>
                <w:sz w:val="24"/>
                <w:szCs w:val="28"/>
              </w:rPr>
              <w:t>联系方式</w:t>
            </w:r>
          </w:p>
        </w:tc>
      </w:tr>
      <w:tr w:rsidR="00491356" w:rsidRPr="001142A9" w:rsidTr="00317FF7">
        <w:trPr>
          <w:jc w:val="center"/>
        </w:trPr>
        <w:tc>
          <w:tcPr>
            <w:tcW w:w="1404" w:type="dxa"/>
          </w:tcPr>
          <w:p w:rsidR="00491356" w:rsidRPr="001142A9" w:rsidRDefault="00317FF7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rFonts w:hint="eastAsia"/>
                <w:sz w:val="24"/>
                <w:szCs w:val="28"/>
              </w:rPr>
              <w:t>XXX</w:t>
            </w:r>
          </w:p>
        </w:tc>
        <w:tc>
          <w:tcPr>
            <w:tcW w:w="2247" w:type="dxa"/>
          </w:tcPr>
          <w:p w:rsidR="00491356" w:rsidRPr="001142A9" w:rsidRDefault="001814DD" w:rsidP="00511007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20</w:t>
            </w:r>
            <w:r w:rsidR="00511007">
              <w:rPr>
                <w:sz w:val="24"/>
                <w:szCs w:val="28"/>
              </w:rPr>
              <w:t>222</w:t>
            </w:r>
            <w:r w:rsidR="00860EE1">
              <w:rPr>
                <w:sz w:val="24"/>
                <w:szCs w:val="28"/>
              </w:rPr>
              <w:t>1</w:t>
            </w:r>
            <w:r w:rsidR="00317FF7" w:rsidRPr="00F428B3">
              <w:rPr>
                <w:rFonts w:hint="eastAsia"/>
                <w:color w:val="FF0000"/>
                <w:sz w:val="24"/>
                <w:szCs w:val="28"/>
              </w:rPr>
              <w:t>NNNN</w:t>
            </w:r>
          </w:p>
        </w:tc>
        <w:tc>
          <w:tcPr>
            <w:tcW w:w="3969" w:type="dxa"/>
          </w:tcPr>
          <w:p w:rsidR="00491356" w:rsidRPr="001142A9" w:rsidRDefault="00A510CF" w:rsidP="00B654D2">
            <w:pPr>
              <w:topLinePunct/>
              <w:adjustRightInd w:val="0"/>
              <w:snapToGrid w:val="0"/>
              <w:spacing w:line="300" w:lineRule="auto"/>
              <w:jc w:val="center"/>
              <w:rPr>
                <w:sz w:val="24"/>
                <w:szCs w:val="28"/>
              </w:rPr>
            </w:pPr>
            <w:r w:rsidRPr="001142A9">
              <w:rPr>
                <w:sz w:val="24"/>
                <w:szCs w:val="28"/>
              </w:rPr>
              <w:t>Email/</w:t>
            </w:r>
            <w:r w:rsidRPr="001142A9">
              <w:rPr>
                <w:sz w:val="24"/>
                <w:szCs w:val="28"/>
              </w:rPr>
              <w:t>手机号码</w:t>
            </w:r>
          </w:p>
        </w:tc>
      </w:tr>
    </w:tbl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sectPr w:rsidR="00CD1928" w:rsidRPr="001142A9">
          <w:headerReference w:type="default" r:id="rId8"/>
          <w:footerReference w:type="even" r:id="rId9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jc w:val="center"/>
        <w:rPr>
          <w:rFonts w:eastAsia="黑体"/>
          <w:sz w:val="32"/>
          <w:szCs w:val="32"/>
        </w:rPr>
      </w:pPr>
      <w:bookmarkStart w:id="0" w:name="_Toc258511372"/>
      <w:r w:rsidRPr="001142A9">
        <w:rPr>
          <w:rFonts w:eastAsia="黑体"/>
          <w:sz w:val="32"/>
          <w:szCs w:val="32"/>
        </w:rPr>
        <w:lastRenderedPageBreak/>
        <w:t>目</w:t>
      </w:r>
      <w:r w:rsidRPr="001142A9">
        <w:rPr>
          <w:rFonts w:eastAsia="黑体"/>
          <w:sz w:val="32"/>
          <w:szCs w:val="32"/>
        </w:rPr>
        <w:t xml:space="preserve">  </w:t>
      </w:r>
      <w:r w:rsidRPr="001142A9">
        <w:rPr>
          <w:rFonts w:eastAsia="黑体"/>
          <w:sz w:val="32"/>
          <w:szCs w:val="32"/>
        </w:rPr>
        <w:t>录</w:t>
      </w:r>
      <w:bookmarkStart w:id="1" w:name="_GoBack"/>
      <w:bookmarkEnd w:id="0"/>
      <w:bookmarkEnd w:id="1"/>
    </w:p>
    <w:p w:rsidR="005D0314" w:rsidRPr="00294694" w:rsidRDefault="00E535D2">
      <w:pPr>
        <w:pStyle w:val="13"/>
        <w:tabs>
          <w:tab w:val="right" w:leader="dot" w:pos="8296"/>
        </w:tabs>
        <w:rPr>
          <w:rFonts w:ascii="等线" w:eastAsia="等线" w:hAnsi="等线"/>
          <w:noProof/>
          <w:sz w:val="21"/>
          <w:szCs w:val="22"/>
        </w:rPr>
      </w:pPr>
      <w:r w:rsidRPr="001142A9">
        <w:rPr>
          <w:color w:val="FF0000"/>
        </w:rPr>
        <w:fldChar w:fldCharType="begin"/>
      </w:r>
      <w:r w:rsidRPr="001142A9">
        <w:rPr>
          <w:color w:val="FF0000"/>
        </w:rPr>
        <w:instrText xml:space="preserve"> TOC \o "1-4" \h \z \u </w:instrText>
      </w:r>
      <w:r w:rsidRPr="001142A9">
        <w:rPr>
          <w:color w:val="FF0000"/>
        </w:rPr>
        <w:fldChar w:fldCharType="separate"/>
      </w:r>
      <w:hyperlink w:anchor="_Toc119445031" w:history="1">
        <w:r w:rsidR="005D0314" w:rsidRPr="00995081">
          <w:rPr>
            <w:rStyle w:val="a4"/>
            <w:noProof/>
          </w:rPr>
          <w:t xml:space="preserve">1 </w:t>
        </w:r>
        <w:r w:rsidR="005D0314" w:rsidRPr="00995081">
          <w:rPr>
            <w:rStyle w:val="a4"/>
            <w:noProof/>
          </w:rPr>
          <w:t>实验要求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_Toc119445031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1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13"/>
        <w:tabs>
          <w:tab w:val="right" w:leader="dot" w:pos="8296"/>
        </w:tabs>
        <w:rPr>
          <w:rFonts w:ascii="等线" w:eastAsia="等线" w:hAnsi="等线"/>
          <w:noProof/>
          <w:sz w:val="21"/>
          <w:szCs w:val="22"/>
        </w:rPr>
      </w:pPr>
      <w:hyperlink w:anchor="_Toc119445032" w:history="1">
        <w:r w:rsidR="005D0314" w:rsidRPr="00995081">
          <w:rPr>
            <w:rStyle w:val="a4"/>
            <w:noProof/>
          </w:rPr>
          <w:t xml:space="preserve">2 </w:t>
        </w:r>
        <w:r w:rsidR="005D0314" w:rsidRPr="00995081">
          <w:rPr>
            <w:rStyle w:val="a4"/>
            <w:noProof/>
          </w:rPr>
          <w:t>实验步骤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_Toc119445032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1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23"/>
        <w:tabs>
          <w:tab w:val="right" w:leader="dot" w:pos="8296"/>
        </w:tabs>
        <w:ind w:left="420"/>
        <w:rPr>
          <w:rFonts w:ascii="等线" w:eastAsia="等线" w:hAnsi="等线"/>
          <w:noProof/>
          <w:sz w:val="21"/>
          <w:szCs w:val="22"/>
        </w:rPr>
      </w:pPr>
      <w:hyperlink w:anchor="_Toc119445033" w:history="1">
        <w:r w:rsidR="005D0314" w:rsidRPr="00995081">
          <w:rPr>
            <w:rStyle w:val="a4"/>
            <w:noProof/>
          </w:rPr>
          <w:t xml:space="preserve">2.1 </w:t>
        </w:r>
        <w:r w:rsidR="005D0314" w:rsidRPr="00995081">
          <w:rPr>
            <w:rStyle w:val="a4"/>
            <w:noProof/>
          </w:rPr>
          <w:t>选择并安装一种</w:t>
        </w:r>
        <w:r w:rsidR="005D0314" w:rsidRPr="00995081">
          <w:rPr>
            <w:rStyle w:val="a4"/>
            <w:noProof/>
          </w:rPr>
          <w:t>UML</w:t>
        </w:r>
        <w:r w:rsidR="005D0314" w:rsidRPr="00995081">
          <w:rPr>
            <w:rStyle w:val="a4"/>
            <w:noProof/>
          </w:rPr>
          <w:t>建模工具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_Toc119445033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1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23"/>
        <w:tabs>
          <w:tab w:val="right" w:leader="dot" w:pos="8296"/>
        </w:tabs>
        <w:ind w:left="420"/>
        <w:rPr>
          <w:rFonts w:ascii="等线" w:eastAsia="等线" w:hAnsi="等线"/>
          <w:noProof/>
          <w:sz w:val="21"/>
          <w:szCs w:val="22"/>
        </w:rPr>
      </w:pPr>
      <w:hyperlink w:anchor="_Toc119445034" w:history="1">
        <w:r w:rsidR="005D0314" w:rsidRPr="00995081">
          <w:rPr>
            <w:rStyle w:val="a4"/>
            <w:noProof/>
          </w:rPr>
          <w:t xml:space="preserve">2.2 </w:t>
        </w:r>
        <w:r w:rsidR="005D0314" w:rsidRPr="00995081">
          <w:rPr>
            <w:rStyle w:val="a4"/>
            <w:noProof/>
          </w:rPr>
          <w:t>根据给定需求建立相应的模型图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_Toc119445034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1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23"/>
        <w:tabs>
          <w:tab w:val="right" w:leader="dot" w:pos="8296"/>
        </w:tabs>
        <w:ind w:left="420"/>
        <w:rPr>
          <w:rFonts w:ascii="等线" w:eastAsia="等线" w:hAnsi="等线"/>
          <w:noProof/>
          <w:sz w:val="21"/>
          <w:szCs w:val="22"/>
        </w:rPr>
      </w:pPr>
      <w:hyperlink w:anchor="_Toc119445035" w:history="1">
        <w:r w:rsidR="005D0314" w:rsidRPr="00995081">
          <w:rPr>
            <w:rStyle w:val="a4"/>
            <w:noProof/>
          </w:rPr>
          <w:t xml:space="preserve">2.2.1 </w:t>
        </w:r>
        <w:r w:rsidR="005D0314" w:rsidRPr="00995081">
          <w:rPr>
            <w:rStyle w:val="a4"/>
            <w:noProof/>
          </w:rPr>
          <w:t>需求描述</w:t>
        </w:r>
        <w:r w:rsidR="005D0314" w:rsidRPr="00995081">
          <w:rPr>
            <w:rStyle w:val="a4"/>
            <w:noProof/>
          </w:rPr>
          <w:t>1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_Toc119445035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1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23"/>
        <w:tabs>
          <w:tab w:val="right" w:leader="dot" w:pos="8296"/>
        </w:tabs>
        <w:ind w:left="420"/>
        <w:rPr>
          <w:rFonts w:ascii="等线" w:eastAsia="等线" w:hAnsi="等线"/>
          <w:noProof/>
          <w:sz w:val="21"/>
          <w:szCs w:val="22"/>
        </w:rPr>
      </w:pPr>
      <w:hyperlink w:anchor="_Toc119445036" w:history="1">
        <w:r w:rsidR="005D0314" w:rsidRPr="00995081">
          <w:rPr>
            <w:rStyle w:val="a4"/>
            <w:noProof/>
          </w:rPr>
          <w:t xml:space="preserve">2.2.2 </w:t>
        </w:r>
        <w:r w:rsidR="005D0314" w:rsidRPr="00995081">
          <w:rPr>
            <w:rStyle w:val="a4"/>
            <w:noProof/>
          </w:rPr>
          <w:t>需求描述</w:t>
        </w:r>
        <w:r w:rsidR="005D0314" w:rsidRPr="00995081">
          <w:rPr>
            <w:rStyle w:val="a4"/>
            <w:noProof/>
          </w:rPr>
          <w:t>2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_Toc119445036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2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23"/>
        <w:tabs>
          <w:tab w:val="right" w:leader="dot" w:pos="8296"/>
        </w:tabs>
        <w:ind w:left="420"/>
        <w:rPr>
          <w:rFonts w:ascii="等线" w:eastAsia="等线" w:hAnsi="等线"/>
          <w:noProof/>
          <w:sz w:val="21"/>
          <w:szCs w:val="22"/>
        </w:rPr>
      </w:pPr>
      <w:hyperlink w:anchor="_Toc119445037" w:history="1">
        <w:r w:rsidR="005D0314" w:rsidRPr="00995081">
          <w:rPr>
            <w:rStyle w:val="a4"/>
            <w:noProof/>
          </w:rPr>
          <w:t>2.2.3 UML</w:t>
        </w:r>
        <w:r w:rsidR="005D0314" w:rsidRPr="00995081">
          <w:rPr>
            <w:rStyle w:val="a4"/>
            <w:noProof/>
          </w:rPr>
          <w:t>建模结果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_Toc119445037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2</w:t>
        </w:r>
        <w:r w:rsidR="005D0314">
          <w:rPr>
            <w:noProof/>
            <w:webHidden/>
          </w:rPr>
          <w:fldChar w:fldCharType="end"/>
        </w:r>
      </w:hyperlink>
    </w:p>
    <w:p w:rsidR="005D0314" w:rsidRPr="00294694" w:rsidRDefault="00E81657">
      <w:pPr>
        <w:pStyle w:val="13"/>
        <w:tabs>
          <w:tab w:val="right" w:leader="dot" w:pos="8296"/>
        </w:tabs>
        <w:rPr>
          <w:rFonts w:ascii="等线" w:eastAsia="等线" w:hAnsi="等线"/>
          <w:noProof/>
          <w:sz w:val="21"/>
          <w:szCs w:val="22"/>
        </w:rPr>
      </w:pPr>
      <w:hyperlink w:anchor="_Toc119445038" w:history="1">
        <w:r w:rsidR="005D0314" w:rsidRPr="00995081">
          <w:rPr>
            <w:rStyle w:val="a4"/>
            <w:noProof/>
          </w:rPr>
          <w:t xml:space="preserve">3 </w:t>
        </w:r>
        <w:r w:rsidR="005D0314" w:rsidRPr="00995081">
          <w:rPr>
            <w:rStyle w:val="a4"/>
            <w:noProof/>
          </w:rPr>
          <w:t>小结</w:t>
        </w:r>
        <w:r w:rsidR="005D0314">
          <w:rPr>
            <w:noProof/>
            <w:webHidden/>
          </w:rPr>
          <w:tab/>
        </w:r>
        <w:r w:rsidR="005D0314">
          <w:rPr>
            <w:noProof/>
            <w:webHidden/>
          </w:rPr>
          <w:fldChar w:fldCharType="begin"/>
        </w:r>
        <w:r w:rsidR="005D0314">
          <w:rPr>
            <w:noProof/>
            <w:webHidden/>
          </w:rPr>
          <w:instrText xml:space="preserve"> PAGEREF _Toc119445038 \h </w:instrText>
        </w:r>
        <w:r w:rsidR="005D0314">
          <w:rPr>
            <w:noProof/>
            <w:webHidden/>
          </w:rPr>
        </w:r>
        <w:r w:rsidR="005D0314">
          <w:rPr>
            <w:noProof/>
            <w:webHidden/>
          </w:rPr>
          <w:fldChar w:fldCharType="separate"/>
        </w:r>
        <w:r w:rsidR="005D0314">
          <w:rPr>
            <w:noProof/>
            <w:webHidden/>
          </w:rPr>
          <w:t>3</w:t>
        </w:r>
        <w:r w:rsidR="005D0314">
          <w:rPr>
            <w:noProof/>
            <w:webHidden/>
          </w:rPr>
          <w:fldChar w:fldCharType="end"/>
        </w:r>
      </w:hyperlink>
    </w:p>
    <w:p w:rsidR="00CD1928" w:rsidRPr="001142A9" w:rsidRDefault="00E535D2" w:rsidP="00B654D2">
      <w:pPr>
        <w:tabs>
          <w:tab w:val="left" w:pos="284"/>
        </w:tabs>
        <w:topLinePunct/>
        <w:adjustRightInd w:val="0"/>
        <w:snapToGrid w:val="0"/>
        <w:spacing w:line="300" w:lineRule="auto"/>
        <w:rPr>
          <w:color w:val="FF0000"/>
        </w:rPr>
      </w:pPr>
      <w:r w:rsidRPr="001142A9">
        <w:rPr>
          <w:rFonts w:eastAsia="黑体"/>
          <w:color w:val="FF0000"/>
          <w:sz w:val="24"/>
        </w:rPr>
        <w:fldChar w:fldCharType="end"/>
      </w: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rPr>
          <w:color w:val="FF0000"/>
        </w:rPr>
      </w:pPr>
      <w:r w:rsidRPr="001142A9">
        <w:rPr>
          <w:color w:val="FF0000"/>
          <w:highlight w:val="yellow"/>
        </w:rPr>
        <w:t>[</w:t>
      </w:r>
      <w:r w:rsidR="00714DC3" w:rsidRPr="001142A9">
        <w:rPr>
          <w:color w:val="FF0000"/>
          <w:highlight w:val="yellow"/>
        </w:rPr>
        <w:t>文档全部完成之后，请在</w:t>
      </w:r>
      <w:r w:rsidRPr="001142A9">
        <w:rPr>
          <w:color w:val="FF0000"/>
          <w:highlight w:val="yellow"/>
        </w:rPr>
        <w:t>上述区域</w:t>
      </w:r>
      <w:r w:rsidR="00714DC3" w:rsidRPr="001142A9">
        <w:rPr>
          <w:color w:val="FF0000"/>
          <w:highlight w:val="yellow"/>
        </w:rPr>
        <w:t>点击右键，选择</w:t>
      </w:r>
      <w:r w:rsidR="00714DC3" w:rsidRPr="001142A9">
        <w:rPr>
          <w:color w:val="FF0000"/>
          <w:highlight w:val="yellow"/>
        </w:rPr>
        <w:t>“</w:t>
      </w:r>
      <w:r w:rsidR="00714DC3" w:rsidRPr="001142A9">
        <w:rPr>
          <w:color w:val="FF0000"/>
          <w:highlight w:val="yellow"/>
        </w:rPr>
        <w:t>更新域</w:t>
      </w:r>
      <w:r w:rsidR="00714DC3" w:rsidRPr="001142A9">
        <w:rPr>
          <w:color w:val="FF0000"/>
          <w:highlight w:val="yellow"/>
        </w:rPr>
        <w:t>”</w:t>
      </w:r>
      <w:r w:rsidR="00714DC3" w:rsidRPr="001142A9">
        <w:rPr>
          <w:color w:val="FF0000"/>
          <w:highlight w:val="yellow"/>
        </w:rPr>
        <w:t>，在打开的对话框中选择</w:t>
      </w:r>
      <w:r w:rsidR="00714DC3" w:rsidRPr="001142A9">
        <w:rPr>
          <w:color w:val="FF0000"/>
          <w:highlight w:val="yellow"/>
        </w:rPr>
        <w:t>“</w:t>
      </w:r>
      <w:r w:rsidR="00714DC3" w:rsidRPr="001142A9">
        <w:rPr>
          <w:color w:val="FF0000"/>
          <w:highlight w:val="yellow"/>
        </w:rPr>
        <w:t>更新整个目录</w:t>
      </w:r>
      <w:r w:rsidR="00714DC3" w:rsidRPr="001142A9">
        <w:rPr>
          <w:color w:val="FF0000"/>
          <w:highlight w:val="yellow"/>
        </w:rPr>
        <w:t>”</w:t>
      </w:r>
      <w:r w:rsidRPr="001142A9">
        <w:rPr>
          <w:color w:val="FF0000"/>
          <w:highlight w:val="yellow"/>
        </w:rPr>
        <w:t>]</w:t>
      </w:r>
    </w:p>
    <w:p w:rsidR="00CD1928" w:rsidRPr="001142A9" w:rsidRDefault="00CD1928" w:rsidP="00B654D2">
      <w:pPr>
        <w:topLinePunct/>
        <w:adjustRightInd w:val="0"/>
        <w:snapToGrid w:val="0"/>
        <w:spacing w:line="300" w:lineRule="auto"/>
      </w:pPr>
    </w:p>
    <w:p w:rsidR="00CD1928" w:rsidRPr="001142A9" w:rsidRDefault="00CD1928" w:rsidP="00B654D2">
      <w:pPr>
        <w:topLinePunct/>
        <w:adjustRightInd w:val="0"/>
        <w:snapToGrid w:val="0"/>
        <w:spacing w:line="300" w:lineRule="auto"/>
        <w:sectPr w:rsidR="00CD1928" w:rsidRPr="001142A9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fmt="upperRoman" w:start="1"/>
          <w:cols w:space="720"/>
          <w:docGrid w:type="lines" w:linePitch="312"/>
        </w:sectPr>
      </w:pPr>
    </w:p>
    <w:p w:rsidR="00175A82" w:rsidRPr="00965813" w:rsidRDefault="00175A82" w:rsidP="00175A82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2" w:name="_Toc387749641"/>
      <w:bookmarkStart w:id="3" w:name="_Toc387752290"/>
      <w:bookmarkStart w:id="4" w:name="_Toc434167912"/>
      <w:bookmarkStart w:id="5" w:name="_Toc119445031"/>
      <w:r w:rsidRPr="00965813">
        <w:rPr>
          <w:rFonts w:eastAsia="黑体"/>
          <w:b w:val="0"/>
          <w:sz w:val="32"/>
          <w:szCs w:val="32"/>
          <w:lang w:eastAsia="zh-CN"/>
        </w:rPr>
        <w:lastRenderedPageBreak/>
        <w:t>实验要求</w:t>
      </w:r>
      <w:bookmarkEnd w:id="2"/>
      <w:bookmarkEnd w:id="3"/>
      <w:bookmarkEnd w:id="4"/>
      <w:bookmarkEnd w:id="5"/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1</w:t>
      </w:r>
      <w:r>
        <w:rPr>
          <w:rFonts w:hint="eastAsia"/>
          <w:sz w:val="24"/>
          <w:lang w:val="x-none"/>
        </w:rPr>
        <w:t>）</w:t>
      </w:r>
      <w:r w:rsidRPr="00602774">
        <w:rPr>
          <w:rFonts w:hint="eastAsia"/>
          <w:sz w:val="24"/>
          <w:lang w:val="x-none"/>
        </w:rPr>
        <w:t>理解</w:t>
      </w:r>
      <w:proofErr w:type="spellStart"/>
      <w:r w:rsidRPr="00602774">
        <w:rPr>
          <w:rFonts w:hint="eastAsia"/>
          <w:sz w:val="24"/>
          <w:lang w:val="x-none"/>
        </w:rPr>
        <w:t>UML</w:t>
      </w:r>
      <w:r w:rsidRPr="00602774">
        <w:rPr>
          <w:rFonts w:hint="eastAsia"/>
          <w:sz w:val="24"/>
          <w:lang w:val="x-none"/>
        </w:rPr>
        <w:t>建模方法，基本模型图</w:t>
      </w:r>
      <w:proofErr w:type="spellEnd"/>
      <w:r w:rsidRPr="00602774">
        <w:rPr>
          <w:rFonts w:hint="eastAsia"/>
          <w:sz w:val="24"/>
          <w:lang w:val="x-none"/>
        </w:rPr>
        <w:t>（用例图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活动图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类图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时序图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状态图</w:t>
      </w:r>
      <w:r w:rsidRPr="00602774">
        <w:rPr>
          <w:rFonts w:hint="eastAsia"/>
          <w:sz w:val="24"/>
          <w:lang w:val="x-none"/>
        </w:rPr>
        <w:t xml:space="preserve"> / *</w:t>
      </w:r>
      <w:proofErr w:type="spellStart"/>
      <w:r w:rsidRPr="00602774">
        <w:rPr>
          <w:rFonts w:hint="eastAsia"/>
          <w:sz w:val="24"/>
          <w:lang w:val="x-none"/>
        </w:rPr>
        <w:t>组件图</w:t>
      </w:r>
      <w:proofErr w:type="spellEnd"/>
      <w:r w:rsidRPr="00602774">
        <w:rPr>
          <w:rFonts w:hint="eastAsia"/>
          <w:sz w:val="24"/>
          <w:lang w:val="x-none"/>
        </w:rPr>
        <w:t xml:space="preserve"> / *</w:t>
      </w:r>
      <w:proofErr w:type="spellStart"/>
      <w:r w:rsidRPr="00602774">
        <w:rPr>
          <w:rFonts w:hint="eastAsia"/>
          <w:sz w:val="24"/>
          <w:lang w:val="x-none"/>
        </w:rPr>
        <w:t>部署图</w:t>
      </w:r>
      <w:proofErr w:type="spellEnd"/>
      <w:r w:rsidRPr="00602774">
        <w:rPr>
          <w:rFonts w:hint="eastAsia"/>
          <w:sz w:val="24"/>
          <w:lang w:val="x-none"/>
        </w:rPr>
        <w:t>）的构成元素及结构</w:t>
      </w:r>
      <w:r>
        <w:rPr>
          <w:rFonts w:hint="eastAsia"/>
          <w:sz w:val="24"/>
          <w:lang w:val="x-none"/>
        </w:rPr>
        <w:t>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2</w:t>
      </w:r>
      <w:r>
        <w:rPr>
          <w:rFonts w:hint="eastAsia"/>
          <w:sz w:val="24"/>
          <w:lang w:val="x-none"/>
        </w:rPr>
        <w:t>）</w:t>
      </w:r>
      <w:r w:rsidRPr="00602774">
        <w:rPr>
          <w:rFonts w:hint="eastAsia"/>
          <w:sz w:val="24"/>
          <w:lang w:val="x-none"/>
        </w:rPr>
        <w:t>学会一种</w:t>
      </w:r>
      <w:proofErr w:type="spellStart"/>
      <w:r w:rsidRPr="00602774">
        <w:rPr>
          <w:rFonts w:hint="eastAsia"/>
          <w:sz w:val="24"/>
          <w:lang w:val="x-none"/>
        </w:rPr>
        <w:t>UML</w:t>
      </w:r>
      <w:r w:rsidRPr="00602774">
        <w:rPr>
          <w:rFonts w:hint="eastAsia"/>
          <w:sz w:val="24"/>
          <w:lang w:val="x-none"/>
        </w:rPr>
        <w:t>建模工具</w:t>
      </w:r>
      <w:proofErr w:type="spellEnd"/>
      <w:r w:rsidRPr="00602774">
        <w:rPr>
          <w:rFonts w:hint="eastAsia"/>
          <w:sz w:val="24"/>
          <w:lang w:val="x-none"/>
        </w:rPr>
        <w:t>（</w:t>
      </w:r>
      <w:proofErr w:type="spellStart"/>
      <w:r w:rsidRPr="00602774">
        <w:rPr>
          <w:rFonts w:hint="eastAsia"/>
          <w:sz w:val="24"/>
          <w:lang w:val="x-none"/>
        </w:rPr>
        <w:t>StarUML</w:t>
      </w:r>
      <w:proofErr w:type="spellEnd"/>
      <w:r w:rsidRPr="00602774">
        <w:rPr>
          <w:rFonts w:hint="eastAsia"/>
          <w:sz w:val="24"/>
          <w:lang w:val="x-none"/>
        </w:rPr>
        <w:t xml:space="preserve"> / Rational Rose / Microsoft </w:t>
      </w:r>
      <w:proofErr w:type="spellStart"/>
      <w:r w:rsidRPr="00602774">
        <w:rPr>
          <w:rFonts w:hint="eastAsia"/>
          <w:sz w:val="24"/>
          <w:lang w:val="x-none"/>
        </w:rPr>
        <w:t>Visio</w:t>
      </w:r>
      <w:r w:rsidRPr="00602774">
        <w:rPr>
          <w:rFonts w:hint="eastAsia"/>
          <w:sz w:val="24"/>
          <w:lang w:val="x-none"/>
        </w:rPr>
        <w:t>等</w:t>
      </w:r>
      <w:proofErr w:type="spellEnd"/>
      <w:r w:rsidRPr="00602774">
        <w:rPr>
          <w:rFonts w:hint="eastAsia"/>
          <w:sz w:val="24"/>
          <w:lang w:val="x-none"/>
        </w:rPr>
        <w:t>）的使用</w:t>
      </w:r>
      <w:r>
        <w:rPr>
          <w:rFonts w:hint="eastAsia"/>
          <w:sz w:val="24"/>
          <w:lang w:val="x-none"/>
        </w:rPr>
        <w:t>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3</w:t>
      </w:r>
      <w:r>
        <w:rPr>
          <w:rFonts w:hint="eastAsia"/>
          <w:sz w:val="24"/>
          <w:lang w:val="x-none"/>
        </w:rPr>
        <w:t>）</w:t>
      </w:r>
      <w:r w:rsidRPr="00602774">
        <w:rPr>
          <w:rFonts w:hint="eastAsia"/>
          <w:sz w:val="24"/>
          <w:lang w:val="x-none"/>
        </w:rPr>
        <w:t>熟练制作基本的</w:t>
      </w:r>
      <w:proofErr w:type="spellStart"/>
      <w:r w:rsidRPr="00602774">
        <w:rPr>
          <w:rFonts w:hint="eastAsia"/>
          <w:sz w:val="24"/>
          <w:lang w:val="x-none"/>
        </w:rPr>
        <w:t>UML</w:t>
      </w:r>
      <w:r w:rsidRPr="00602774">
        <w:rPr>
          <w:rFonts w:hint="eastAsia"/>
          <w:sz w:val="24"/>
          <w:lang w:val="x-none"/>
        </w:rPr>
        <w:t>模型图</w:t>
      </w:r>
      <w:proofErr w:type="spellEnd"/>
      <w:r w:rsidRPr="00602774">
        <w:rPr>
          <w:rFonts w:hint="eastAsia"/>
          <w:sz w:val="24"/>
          <w:lang w:val="x-none"/>
        </w:rPr>
        <w:t>（用例图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活动图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类图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时序图</w:t>
      </w:r>
      <w:r w:rsidRPr="00602774">
        <w:rPr>
          <w:rFonts w:hint="eastAsia"/>
          <w:sz w:val="24"/>
          <w:lang w:val="x-none"/>
        </w:rPr>
        <w:t xml:space="preserve"> / </w:t>
      </w:r>
      <w:r w:rsidRPr="00602774">
        <w:rPr>
          <w:rFonts w:hint="eastAsia"/>
          <w:sz w:val="24"/>
          <w:lang w:val="x-none"/>
        </w:rPr>
        <w:t>状态图</w:t>
      </w:r>
      <w:r w:rsidRPr="00602774">
        <w:rPr>
          <w:rFonts w:hint="eastAsia"/>
          <w:sz w:val="24"/>
          <w:lang w:val="x-none"/>
        </w:rPr>
        <w:t xml:space="preserve"> / </w:t>
      </w:r>
      <w:r>
        <w:rPr>
          <w:rFonts w:hint="eastAsia"/>
          <w:sz w:val="24"/>
          <w:lang w:val="x-none"/>
        </w:rPr>
        <w:t>*</w:t>
      </w:r>
      <w:proofErr w:type="spellStart"/>
      <w:r w:rsidRPr="00602774">
        <w:rPr>
          <w:rFonts w:hint="eastAsia"/>
          <w:sz w:val="24"/>
          <w:lang w:val="x-none"/>
        </w:rPr>
        <w:t>组件图</w:t>
      </w:r>
      <w:proofErr w:type="spellEnd"/>
      <w:r w:rsidRPr="00602774">
        <w:rPr>
          <w:rFonts w:hint="eastAsia"/>
          <w:sz w:val="24"/>
          <w:lang w:val="x-none"/>
        </w:rPr>
        <w:t xml:space="preserve"> / </w:t>
      </w:r>
      <w:r>
        <w:rPr>
          <w:rFonts w:hint="eastAsia"/>
          <w:sz w:val="24"/>
          <w:lang w:val="x-none"/>
        </w:rPr>
        <w:t>*</w:t>
      </w:r>
      <w:proofErr w:type="spellStart"/>
      <w:r w:rsidRPr="00602774">
        <w:rPr>
          <w:rFonts w:hint="eastAsia"/>
          <w:sz w:val="24"/>
          <w:lang w:val="x-none"/>
        </w:rPr>
        <w:t>部署图</w:t>
      </w:r>
      <w:proofErr w:type="spellEnd"/>
      <w:r w:rsidRPr="00602774">
        <w:rPr>
          <w:rFonts w:hint="eastAsia"/>
          <w:sz w:val="24"/>
          <w:lang w:val="x-none"/>
        </w:rPr>
        <w:t>）</w:t>
      </w:r>
      <w:r>
        <w:rPr>
          <w:rFonts w:hint="eastAsia"/>
          <w:sz w:val="24"/>
          <w:lang w:val="x-none"/>
        </w:rPr>
        <w:t>；</w:t>
      </w:r>
    </w:p>
    <w:p w:rsidR="00175A82" w:rsidRPr="004A520C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4</w:t>
      </w:r>
      <w:r>
        <w:rPr>
          <w:rFonts w:hint="eastAsia"/>
          <w:sz w:val="24"/>
          <w:lang w:val="x-none"/>
        </w:rPr>
        <w:t>）</w:t>
      </w:r>
      <w:r w:rsidRPr="00602774">
        <w:rPr>
          <w:rFonts w:hint="eastAsia"/>
          <w:sz w:val="24"/>
          <w:lang w:val="x-none"/>
        </w:rPr>
        <w:t>本次实验由个人单独完成</w:t>
      </w:r>
      <w:r>
        <w:rPr>
          <w:rFonts w:hint="eastAsia"/>
          <w:sz w:val="24"/>
          <w:lang w:val="x-none"/>
        </w:rPr>
        <w:t>。</w:t>
      </w:r>
    </w:p>
    <w:p w:rsidR="00175A82" w:rsidRPr="00965813" w:rsidRDefault="00602774" w:rsidP="00175A82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6" w:name="_Toc119445032"/>
      <w:r>
        <w:rPr>
          <w:rFonts w:eastAsia="黑体" w:hint="eastAsia"/>
          <w:b w:val="0"/>
          <w:sz w:val="32"/>
          <w:szCs w:val="32"/>
          <w:lang w:eastAsia="zh-CN"/>
        </w:rPr>
        <w:t>实验步骤</w:t>
      </w:r>
      <w:bookmarkEnd w:id="6"/>
    </w:p>
    <w:p w:rsidR="00175A82" w:rsidRPr="00175A82" w:rsidRDefault="00602774" w:rsidP="00175A82">
      <w:pPr>
        <w:pStyle w:val="2"/>
        <w:numPr>
          <w:ilvl w:val="1"/>
          <w:numId w:val="2"/>
        </w:numPr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7" w:name="_Toc434167914"/>
      <w:bookmarkStart w:id="8" w:name="_Toc119445033"/>
      <w:r>
        <w:rPr>
          <w:rFonts w:ascii="Times New Roman" w:hAnsi="Times New Roman" w:hint="eastAsia"/>
          <w:b w:val="0"/>
          <w:sz w:val="30"/>
          <w:szCs w:val="30"/>
          <w:lang w:eastAsia="zh-CN"/>
        </w:rPr>
        <w:t>选择并安装一种</w:t>
      </w:r>
      <w:proofErr w:type="spellStart"/>
      <w:r>
        <w:rPr>
          <w:rFonts w:ascii="Times New Roman" w:hAnsi="Times New Roman" w:hint="eastAsia"/>
          <w:b w:val="0"/>
          <w:sz w:val="30"/>
          <w:szCs w:val="30"/>
          <w:lang w:eastAsia="zh-CN"/>
        </w:rPr>
        <w:t>UML</w:t>
      </w:r>
      <w:r>
        <w:rPr>
          <w:rFonts w:ascii="Times New Roman" w:hAnsi="Times New Roman" w:hint="eastAsia"/>
          <w:b w:val="0"/>
          <w:sz w:val="30"/>
          <w:szCs w:val="30"/>
          <w:lang w:eastAsia="zh-CN"/>
        </w:rPr>
        <w:t>建模工具</w:t>
      </w:r>
      <w:bookmarkEnd w:id="7"/>
      <w:bookmarkEnd w:id="8"/>
      <w:proofErr w:type="spellEnd"/>
    </w:p>
    <w:p w:rsidR="00602774" w:rsidRDefault="00602774" w:rsidP="00175A8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选取的</w:t>
      </w:r>
      <w:proofErr w:type="spellStart"/>
      <w:r w:rsidR="00264D37">
        <w:rPr>
          <w:rFonts w:hint="eastAsia"/>
          <w:sz w:val="24"/>
          <w:lang w:val="x-none"/>
        </w:rPr>
        <w:t>U</w:t>
      </w:r>
      <w:r>
        <w:rPr>
          <w:rFonts w:hint="eastAsia"/>
          <w:sz w:val="24"/>
          <w:lang w:val="x-none"/>
        </w:rPr>
        <w:t>ML</w:t>
      </w:r>
      <w:r>
        <w:rPr>
          <w:rFonts w:hint="eastAsia"/>
          <w:sz w:val="24"/>
          <w:lang w:val="x-none"/>
        </w:rPr>
        <w:t>建模工具</w:t>
      </w:r>
      <w:proofErr w:type="spellEnd"/>
      <w:r>
        <w:rPr>
          <w:rFonts w:hint="eastAsia"/>
          <w:sz w:val="24"/>
          <w:lang w:val="x-none"/>
        </w:rPr>
        <w:t>：</w:t>
      </w:r>
      <w:r>
        <w:rPr>
          <w:rFonts w:hint="eastAsia"/>
          <w:sz w:val="24"/>
          <w:lang w:val="x-none"/>
        </w:rPr>
        <w:t>XXXXX</w:t>
      </w:r>
    </w:p>
    <w:p w:rsidR="00175A82" w:rsidRPr="00175A82" w:rsidRDefault="00602774" w:rsidP="00175A8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proofErr w:type="spellStart"/>
      <w:r>
        <w:rPr>
          <w:rFonts w:hint="eastAsia"/>
          <w:sz w:val="24"/>
          <w:lang w:val="x-none"/>
        </w:rPr>
        <w:t>XXX</w:t>
      </w:r>
      <w:r>
        <w:rPr>
          <w:rFonts w:hint="eastAsia"/>
          <w:sz w:val="24"/>
          <w:lang w:val="x-none"/>
        </w:rPr>
        <w:t>建模工具介绍</w:t>
      </w:r>
      <w:proofErr w:type="spellEnd"/>
      <w:r>
        <w:rPr>
          <w:rFonts w:hint="eastAsia"/>
          <w:sz w:val="24"/>
          <w:lang w:val="x-none"/>
        </w:rPr>
        <w:t>：</w:t>
      </w:r>
      <w:r>
        <w:rPr>
          <w:rFonts w:hint="eastAsia"/>
          <w:sz w:val="24"/>
          <w:lang w:val="x-none"/>
        </w:rPr>
        <w:t>XXXXXX</w:t>
      </w:r>
      <w:r w:rsidR="004A520C">
        <w:rPr>
          <w:rFonts w:hint="eastAsia"/>
          <w:sz w:val="24"/>
          <w:lang w:val="x-none"/>
        </w:rPr>
        <w:t>。</w:t>
      </w:r>
    </w:p>
    <w:p w:rsidR="00175A82" w:rsidRPr="00175A82" w:rsidRDefault="00602774" w:rsidP="00175A82">
      <w:pPr>
        <w:pStyle w:val="2"/>
        <w:numPr>
          <w:ilvl w:val="1"/>
          <w:numId w:val="2"/>
        </w:numPr>
        <w:topLinePunct/>
        <w:adjustRightInd w:val="0"/>
        <w:snapToGrid w:val="0"/>
        <w:spacing w:before="120" w:after="120" w:line="300" w:lineRule="auto"/>
        <w:ind w:left="810" w:hangingChars="270" w:hanging="810"/>
        <w:rPr>
          <w:rFonts w:ascii="Times New Roman" w:hAnsi="Times New Roman"/>
          <w:b w:val="0"/>
          <w:sz w:val="30"/>
          <w:szCs w:val="30"/>
          <w:lang w:eastAsia="zh-CN"/>
        </w:rPr>
      </w:pPr>
      <w:bookmarkStart w:id="9" w:name="_Toc434167915"/>
      <w:bookmarkStart w:id="10" w:name="_Toc119445034"/>
      <w:r>
        <w:rPr>
          <w:rFonts w:ascii="Times New Roman" w:hAnsi="Times New Roman" w:hint="eastAsia"/>
          <w:b w:val="0"/>
          <w:sz w:val="30"/>
          <w:szCs w:val="30"/>
          <w:lang w:eastAsia="zh-CN"/>
        </w:rPr>
        <w:t>根据给定需求建立相应的模型图</w:t>
      </w:r>
      <w:bookmarkEnd w:id="9"/>
      <w:bookmarkEnd w:id="10"/>
    </w:p>
    <w:p w:rsidR="00602774" w:rsidRPr="002A283B" w:rsidRDefault="00602774" w:rsidP="002A283B">
      <w:pPr>
        <w:pStyle w:val="2"/>
        <w:numPr>
          <w:ilvl w:val="2"/>
          <w:numId w:val="2"/>
        </w:numPr>
        <w:topLinePunct/>
        <w:adjustRightInd w:val="0"/>
        <w:snapToGrid w:val="0"/>
        <w:spacing w:before="120" w:after="120" w:line="300" w:lineRule="auto"/>
        <w:ind w:left="0" w:firstLine="0"/>
        <w:rPr>
          <w:rFonts w:ascii="Times New Roman" w:hAnsi="Times New Roman"/>
          <w:b w:val="0"/>
          <w:sz w:val="28"/>
          <w:szCs w:val="28"/>
          <w:lang w:eastAsia="zh-CN"/>
        </w:rPr>
      </w:pPr>
      <w:bookmarkStart w:id="11" w:name="_Toc119445035"/>
      <w:r w:rsidRPr="002A283B">
        <w:rPr>
          <w:rFonts w:ascii="Times New Roman" w:hAnsi="Times New Roman" w:hint="eastAsia"/>
          <w:b w:val="0"/>
          <w:sz w:val="28"/>
          <w:szCs w:val="28"/>
          <w:lang w:eastAsia="zh-CN"/>
        </w:rPr>
        <w:t>需求描述</w:t>
      </w:r>
      <w:r w:rsidRPr="002A283B">
        <w:rPr>
          <w:rFonts w:ascii="Times New Roman" w:hAnsi="Times New Roman" w:hint="eastAsia"/>
          <w:b w:val="0"/>
          <w:sz w:val="28"/>
          <w:szCs w:val="28"/>
          <w:lang w:eastAsia="zh-CN"/>
        </w:rPr>
        <w:t>1</w:t>
      </w:r>
      <w:bookmarkEnd w:id="11"/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某企业内部餐厅为方便员工用餐，计划开发餐厅网上订餐管理系统。允许员工通过网上订餐系统订餐，由餐厅服务员送餐到办公室。该系统的相关需求描述如下：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（</w:t>
      </w:r>
      <w:r w:rsidRPr="00602774">
        <w:rPr>
          <w:rFonts w:hint="eastAsia"/>
          <w:sz w:val="24"/>
          <w:lang w:val="x-none"/>
        </w:rPr>
        <w:t>1</w:t>
      </w:r>
      <w:r w:rsidRPr="00602774">
        <w:rPr>
          <w:rFonts w:hint="eastAsia"/>
          <w:sz w:val="24"/>
          <w:lang w:val="x-none"/>
        </w:rPr>
        <w:t>）餐厅经理负责维护菜单，即增减菜品、修改价格，有时还会查看订餐情况，指派送餐员，计算送餐员的奖金（若有送餐超时或反馈评价不好，</w:t>
      </w:r>
      <w:proofErr w:type="gramStart"/>
      <w:r w:rsidRPr="00602774">
        <w:rPr>
          <w:rFonts w:hint="eastAsia"/>
          <w:sz w:val="24"/>
          <w:lang w:val="x-none"/>
        </w:rPr>
        <w:t>则扣部分</w:t>
      </w:r>
      <w:proofErr w:type="gramEnd"/>
      <w:r w:rsidRPr="00602774">
        <w:rPr>
          <w:rFonts w:hint="eastAsia"/>
          <w:sz w:val="24"/>
          <w:lang w:val="x-none"/>
        </w:rPr>
        <w:t>奖金）等；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（</w:t>
      </w:r>
      <w:r w:rsidRPr="00602774">
        <w:rPr>
          <w:rFonts w:hint="eastAsia"/>
          <w:sz w:val="24"/>
          <w:lang w:val="x-none"/>
        </w:rPr>
        <w:t>2</w:t>
      </w:r>
      <w:r w:rsidRPr="00602774">
        <w:rPr>
          <w:rFonts w:hint="eastAsia"/>
          <w:sz w:val="24"/>
          <w:lang w:val="x-none"/>
        </w:rPr>
        <w:t>）餐厅经理还有</w:t>
      </w:r>
      <w:proofErr w:type="gramStart"/>
      <w:r w:rsidRPr="00602774">
        <w:rPr>
          <w:rFonts w:hint="eastAsia"/>
          <w:sz w:val="24"/>
          <w:lang w:val="x-none"/>
        </w:rPr>
        <w:t>权维护</w:t>
      </w:r>
      <w:proofErr w:type="gramEnd"/>
      <w:r w:rsidRPr="00602774">
        <w:rPr>
          <w:rFonts w:hint="eastAsia"/>
          <w:sz w:val="24"/>
          <w:lang w:val="x-none"/>
        </w:rPr>
        <w:t>服务员的信息；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（</w:t>
      </w:r>
      <w:r w:rsidRPr="00602774">
        <w:rPr>
          <w:rFonts w:hint="eastAsia"/>
          <w:sz w:val="24"/>
          <w:lang w:val="x-none"/>
        </w:rPr>
        <w:t>3</w:t>
      </w:r>
      <w:r w:rsidRPr="00602774">
        <w:rPr>
          <w:rFonts w:hint="eastAsia"/>
          <w:sz w:val="24"/>
          <w:lang w:val="x-none"/>
        </w:rPr>
        <w:t>）餐厅服务员打卡签到，领取送餐任务；</w:t>
      </w:r>
    </w:p>
    <w:p w:rsid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（</w:t>
      </w:r>
      <w:r w:rsidRPr="00602774">
        <w:rPr>
          <w:rFonts w:hint="eastAsia"/>
          <w:sz w:val="24"/>
          <w:lang w:val="x-none"/>
        </w:rPr>
        <w:t>4</w:t>
      </w:r>
      <w:r w:rsidRPr="00602774">
        <w:rPr>
          <w:rFonts w:hint="eastAsia"/>
          <w:sz w:val="24"/>
          <w:lang w:val="x-none"/>
        </w:rPr>
        <w:t>）企业员工可以通过上网注册账户、下订餐订单、取消订餐订单、为送餐服务打分等；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（</w:t>
      </w:r>
      <w:r w:rsidRPr="00602774">
        <w:rPr>
          <w:rFonts w:hint="eastAsia"/>
          <w:sz w:val="24"/>
          <w:lang w:val="x-none"/>
        </w:rPr>
        <w:t>5</w:t>
      </w:r>
      <w:r w:rsidRPr="00602774">
        <w:rPr>
          <w:rFonts w:hint="eastAsia"/>
          <w:sz w:val="24"/>
          <w:lang w:val="x-none"/>
        </w:rPr>
        <w:t>）员工下订餐订单的过程如下：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①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员工登录系统；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②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员工请求查看菜单；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③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系统显示菜品及当日价格；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④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员工选菜品并加入到订单中；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⑤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第②～④步骤可以循环进行，直到提交订单为止；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⑥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员工输入送餐时间，系统写入订单中；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lastRenderedPageBreak/>
        <w:t>⑦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员工输入送餐的办公室地点，系统写入订单中；</w:t>
      </w:r>
    </w:p>
    <w:p w:rsidR="00602774" w:rsidRP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⑧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员工提交订单；</w:t>
      </w:r>
    </w:p>
    <w:p w:rsidR="00602774" w:rsidRDefault="00602774" w:rsidP="00602774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602774">
        <w:rPr>
          <w:rFonts w:hint="eastAsia"/>
          <w:sz w:val="24"/>
          <w:lang w:val="x-none"/>
        </w:rPr>
        <w:t>⑨</w:t>
      </w:r>
      <w:r w:rsidRPr="00602774">
        <w:rPr>
          <w:rFonts w:hint="eastAsia"/>
          <w:sz w:val="24"/>
          <w:lang w:val="x-none"/>
        </w:rPr>
        <w:t xml:space="preserve"> </w:t>
      </w:r>
      <w:r w:rsidRPr="00602774">
        <w:rPr>
          <w:rFonts w:hint="eastAsia"/>
          <w:sz w:val="24"/>
          <w:lang w:val="x-none"/>
        </w:rPr>
        <w:t>系统反馈订单确认信息。</w:t>
      </w:r>
    </w:p>
    <w:p w:rsidR="002A283B" w:rsidRPr="002A283B" w:rsidRDefault="002A283B" w:rsidP="002A283B">
      <w:pPr>
        <w:pStyle w:val="2"/>
        <w:numPr>
          <w:ilvl w:val="2"/>
          <w:numId w:val="2"/>
        </w:numPr>
        <w:topLinePunct/>
        <w:adjustRightInd w:val="0"/>
        <w:snapToGrid w:val="0"/>
        <w:spacing w:before="120" w:after="120" w:line="300" w:lineRule="auto"/>
        <w:ind w:left="0" w:firstLine="0"/>
        <w:rPr>
          <w:rFonts w:ascii="Times New Roman" w:hAnsi="Times New Roman"/>
          <w:b w:val="0"/>
          <w:sz w:val="28"/>
          <w:szCs w:val="28"/>
          <w:lang w:eastAsia="zh-CN"/>
        </w:rPr>
      </w:pPr>
      <w:bookmarkStart w:id="12" w:name="_Toc119445036"/>
      <w:r w:rsidRPr="002A283B">
        <w:rPr>
          <w:rFonts w:ascii="Times New Roman" w:hAnsi="Times New Roman" w:hint="eastAsia"/>
          <w:b w:val="0"/>
          <w:sz w:val="28"/>
          <w:szCs w:val="28"/>
          <w:lang w:eastAsia="zh-CN"/>
        </w:rPr>
        <w:t>需求描述</w:t>
      </w:r>
      <w:r>
        <w:rPr>
          <w:rFonts w:ascii="Times New Roman" w:hAnsi="Times New Roman" w:hint="eastAsia"/>
          <w:b w:val="0"/>
          <w:sz w:val="28"/>
          <w:szCs w:val="28"/>
          <w:lang w:eastAsia="zh-CN"/>
        </w:rPr>
        <w:t>2</w:t>
      </w:r>
      <w:bookmarkEnd w:id="12"/>
    </w:p>
    <w:p w:rsidR="002A283B" w:rsidRP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通过对大学某实验室的日常管理工作过程的详细调查，我们获得了有关实验设备管理和使用相关的需求信息片段，整理如下：</w:t>
      </w:r>
    </w:p>
    <w:p w:rsidR="002A283B" w:rsidRP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 w:rsidRPr="002A283B">
        <w:rPr>
          <w:rFonts w:hint="eastAsia"/>
          <w:sz w:val="24"/>
          <w:lang w:val="x-none"/>
        </w:rPr>
        <w:t>1</w:t>
      </w:r>
      <w:r>
        <w:rPr>
          <w:rFonts w:hint="eastAsia"/>
          <w:sz w:val="24"/>
          <w:lang w:val="x-none"/>
        </w:rPr>
        <w:t>）实验室相关人员：</w:t>
      </w:r>
      <w:r>
        <w:rPr>
          <w:rFonts w:ascii="宋体" w:hAnsi="宋体" w:hint="eastAsia"/>
          <w:sz w:val="24"/>
          <w:lang w:val="x-none"/>
        </w:rPr>
        <w:t>①</w:t>
      </w:r>
      <w:r w:rsidRPr="002A283B">
        <w:rPr>
          <w:rFonts w:hint="eastAsia"/>
          <w:sz w:val="24"/>
          <w:lang w:val="x-none"/>
        </w:rPr>
        <w:t>实验室负责人；</w:t>
      </w:r>
      <w:r>
        <w:rPr>
          <w:rFonts w:ascii="宋体" w:hAnsi="宋体" w:hint="eastAsia"/>
          <w:sz w:val="24"/>
          <w:lang w:val="x-none"/>
        </w:rPr>
        <w:t>②</w:t>
      </w:r>
      <w:r w:rsidRPr="002A283B">
        <w:rPr>
          <w:rFonts w:hint="eastAsia"/>
          <w:sz w:val="24"/>
          <w:lang w:val="x-none"/>
        </w:rPr>
        <w:t>设备管理员；</w:t>
      </w:r>
      <w:r>
        <w:rPr>
          <w:rFonts w:ascii="宋体" w:hAnsi="宋体" w:hint="eastAsia"/>
          <w:sz w:val="24"/>
          <w:lang w:val="x-none"/>
        </w:rPr>
        <w:t>③</w:t>
      </w:r>
      <w:r w:rsidRPr="002A283B">
        <w:rPr>
          <w:rFonts w:hint="eastAsia"/>
          <w:sz w:val="24"/>
          <w:lang w:val="x-none"/>
        </w:rPr>
        <w:t>设备借用人员。</w:t>
      </w:r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rFonts w:ascii="宋体" w:hAnsi="宋体"/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2</w:t>
      </w:r>
      <w:r>
        <w:rPr>
          <w:rFonts w:hint="eastAsia"/>
          <w:sz w:val="24"/>
          <w:lang w:val="x-none"/>
        </w:rPr>
        <w:t>）实验设备借用人员：</w:t>
      </w:r>
      <w:r>
        <w:rPr>
          <w:rFonts w:ascii="宋体" w:hAnsi="宋体" w:hint="eastAsia"/>
          <w:sz w:val="24"/>
          <w:lang w:val="x-none"/>
        </w:rPr>
        <w:t>①校内学生</w:t>
      </w:r>
      <w:r w:rsidRPr="002A283B">
        <w:rPr>
          <w:rFonts w:hint="eastAsia"/>
          <w:sz w:val="24"/>
          <w:lang w:val="x-none"/>
        </w:rPr>
        <w:t>；</w:t>
      </w:r>
      <w:r>
        <w:rPr>
          <w:rFonts w:ascii="宋体" w:hAnsi="宋体" w:hint="eastAsia"/>
          <w:sz w:val="24"/>
          <w:lang w:val="x-none"/>
        </w:rPr>
        <w:t>②校内教师</w:t>
      </w:r>
      <w:r w:rsidRPr="002A283B">
        <w:rPr>
          <w:rFonts w:hint="eastAsia"/>
          <w:sz w:val="24"/>
          <w:lang w:val="x-none"/>
        </w:rPr>
        <w:t>；</w:t>
      </w:r>
      <w:r>
        <w:rPr>
          <w:rFonts w:ascii="宋体" w:hAnsi="宋体" w:hint="eastAsia"/>
          <w:sz w:val="24"/>
          <w:lang w:val="x-none"/>
        </w:rPr>
        <w:t>③校外人员。</w:t>
      </w:r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ascii="宋体" w:hAnsi="宋体" w:hint="eastAsia"/>
          <w:sz w:val="24"/>
          <w:lang w:val="x-none"/>
        </w:rPr>
        <w:t>（3）</w:t>
      </w:r>
      <w:r w:rsidRPr="002A283B">
        <w:rPr>
          <w:rFonts w:hint="eastAsia"/>
          <w:sz w:val="24"/>
          <w:lang w:val="x-none"/>
        </w:rPr>
        <w:t>针对“校外人员”，设备借用流程如下：</w:t>
      </w:r>
    </w:p>
    <w:p w:rsidR="00175A82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校外人员填写“设备借用预约申请单”，提交给设备管理员，设备管理员核查该设备在申请时段内是否可用，若可用则批准（在申请单上签字），然后交由实验室负责人审批（在申请单上签字），审批通过后到学校财务处交费（在申请单上盖财务章），最后持缴费后的申请单到设备管理员确认，并记录该设备的预约状态，到时校外人员即可凭申请单到实验室使用。</w:t>
      </w:r>
    </w:p>
    <w:p w:rsidR="002A283B" w:rsidRPr="007A2BF2" w:rsidRDefault="007A2BF2" w:rsidP="007A2BF2">
      <w:pPr>
        <w:pStyle w:val="2"/>
        <w:numPr>
          <w:ilvl w:val="2"/>
          <w:numId w:val="2"/>
        </w:numPr>
        <w:topLinePunct/>
        <w:adjustRightInd w:val="0"/>
        <w:snapToGrid w:val="0"/>
        <w:spacing w:before="120" w:after="120" w:line="300" w:lineRule="auto"/>
        <w:ind w:left="0" w:firstLine="0"/>
        <w:rPr>
          <w:rFonts w:ascii="Times New Roman" w:hAnsi="Times New Roman"/>
          <w:b w:val="0"/>
          <w:sz w:val="28"/>
          <w:szCs w:val="28"/>
          <w:lang w:eastAsia="zh-CN"/>
        </w:rPr>
      </w:pPr>
      <w:bookmarkStart w:id="13" w:name="_Toc119445037"/>
      <w:proofErr w:type="spellStart"/>
      <w:r>
        <w:rPr>
          <w:rFonts w:ascii="Times New Roman" w:hAnsi="Times New Roman" w:hint="eastAsia"/>
          <w:b w:val="0"/>
          <w:sz w:val="28"/>
          <w:szCs w:val="28"/>
          <w:lang w:eastAsia="zh-CN"/>
        </w:rPr>
        <w:t>UML</w:t>
      </w:r>
      <w:r>
        <w:rPr>
          <w:rFonts w:ascii="Times New Roman" w:hAnsi="Times New Roman" w:hint="eastAsia"/>
          <w:b w:val="0"/>
          <w:sz w:val="28"/>
          <w:szCs w:val="28"/>
          <w:lang w:eastAsia="zh-CN"/>
        </w:rPr>
        <w:t>建模结果</w:t>
      </w:r>
      <w:bookmarkEnd w:id="13"/>
      <w:proofErr w:type="spellEnd"/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（</w:t>
      </w:r>
      <w:r w:rsidRPr="002A283B">
        <w:rPr>
          <w:rFonts w:hint="eastAsia"/>
          <w:sz w:val="24"/>
          <w:lang w:val="x-none"/>
        </w:rPr>
        <w:t>1</w:t>
      </w:r>
      <w:r w:rsidRPr="002A283B">
        <w:rPr>
          <w:rFonts w:hint="eastAsia"/>
          <w:sz w:val="24"/>
          <w:lang w:val="x-none"/>
        </w:rPr>
        <w:t>）</w:t>
      </w:r>
      <w:r w:rsidR="007A2BF2">
        <w:rPr>
          <w:rFonts w:hint="eastAsia"/>
          <w:sz w:val="24"/>
          <w:lang w:val="x-none"/>
        </w:rPr>
        <w:t>根</w:t>
      </w:r>
      <w:r w:rsidR="007A2BF2" w:rsidRPr="002A283B">
        <w:rPr>
          <w:rFonts w:hint="eastAsia"/>
          <w:sz w:val="24"/>
          <w:lang w:val="x-none"/>
        </w:rPr>
        <w:t>据</w:t>
      </w:r>
      <w:proofErr w:type="gramStart"/>
      <w:r w:rsidR="007A2BF2" w:rsidRPr="002A283B">
        <w:rPr>
          <w:rFonts w:hint="eastAsia"/>
          <w:sz w:val="24"/>
          <w:lang w:val="x-none"/>
        </w:rPr>
        <w:t>该需求</w:t>
      </w:r>
      <w:proofErr w:type="gramEnd"/>
      <w:r w:rsidR="007A2BF2" w:rsidRPr="002A283B">
        <w:rPr>
          <w:rFonts w:hint="eastAsia"/>
          <w:sz w:val="24"/>
          <w:lang w:val="x-none"/>
        </w:rPr>
        <w:t>描述</w:t>
      </w:r>
      <w:r w:rsidR="007A2BF2">
        <w:rPr>
          <w:rFonts w:hint="eastAsia"/>
          <w:sz w:val="24"/>
          <w:lang w:val="x-none"/>
        </w:rPr>
        <w:t>1</w:t>
      </w:r>
      <w:r w:rsidR="007A2BF2" w:rsidRPr="002A283B">
        <w:rPr>
          <w:rFonts w:hint="eastAsia"/>
          <w:sz w:val="24"/>
          <w:lang w:val="x-none"/>
        </w:rPr>
        <w:t>，</w:t>
      </w:r>
      <w:r w:rsidRPr="002A283B">
        <w:rPr>
          <w:rFonts w:hint="eastAsia"/>
          <w:sz w:val="24"/>
          <w:lang w:val="x-none"/>
        </w:rPr>
        <w:t>建立</w:t>
      </w:r>
      <w:r w:rsidR="007A2BF2">
        <w:rPr>
          <w:rFonts w:hint="eastAsia"/>
          <w:sz w:val="24"/>
          <w:lang w:val="x-none"/>
        </w:rPr>
        <w:t>一个“系统用例图”：</w:t>
      </w: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模型图导出图片：</w:t>
      </w:r>
    </w:p>
    <w:p w:rsidR="007A2BF2" w:rsidRDefault="007A2BF2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模型源文件名：</w:t>
      </w:r>
    </w:p>
    <w:p w:rsidR="007A2BF2" w:rsidRPr="007A2BF2" w:rsidRDefault="007A2BF2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（</w:t>
      </w:r>
      <w:r w:rsidRPr="002A283B">
        <w:rPr>
          <w:rFonts w:hint="eastAsia"/>
          <w:sz w:val="24"/>
          <w:lang w:val="x-none"/>
        </w:rPr>
        <w:t>2</w:t>
      </w:r>
      <w:r w:rsidRPr="002A283B">
        <w:rPr>
          <w:rFonts w:hint="eastAsia"/>
          <w:sz w:val="24"/>
          <w:lang w:val="x-none"/>
        </w:rPr>
        <w:t>）</w:t>
      </w:r>
      <w:r w:rsidR="007A2BF2">
        <w:rPr>
          <w:rFonts w:hint="eastAsia"/>
          <w:sz w:val="24"/>
          <w:lang w:val="x-none"/>
        </w:rPr>
        <w:t>根</w:t>
      </w:r>
      <w:r w:rsidR="007A2BF2" w:rsidRPr="002A283B">
        <w:rPr>
          <w:rFonts w:hint="eastAsia"/>
          <w:sz w:val="24"/>
          <w:lang w:val="x-none"/>
        </w:rPr>
        <w:t>据</w:t>
      </w:r>
      <w:proofErr w:type="gramStart"/>
      <w:r w:rsidR="007A2BF2" w:rsidRPr="002A283B">
        <w:rPr>
          <w:rFonts w:hint="eastAsia"/>
          <w:sz w:val="24"/>
          <w:lang w:val="x-none"/>
        </w:rPr>
        <w:t>该需求</w:t>
      </w:r>
      <w:proofErr w:type="gramEnd"/>
      <w:r w:rsidR="007A2BF2" w:rsidRPr="002A283B">
        <w:rPr>
          <w:rFonts w:hint="eastAsia"/>
          <w:sz w:val="24"/>
          <w:lang w:val="x-none"/>
        </w:rPr>
        <w:t>描述</w:t>
      </w:r>
      <w:r w:rsidR="007A2BF2">
        <w:rPr>
          <w:rFonts w:hint="eastAsia"/>
          <w:sz w:val="24"/>
          <w:lang w:val="x-none"/>
        </w:rPr>
        <w:t>1</w:t>
      </w:r>
      <w:r w:rsidR="007A2BF2" w:rsidRPr="002A283B">
        <w:rPr>
          <w:rFonts w:hint="eastAsia"/>
          <w:sz w:val="24"/>
          <w:lang w:val="x-none"/>
        </w:rPr>
        <w:t>，</w:t>
      </w:r>
      <w:r w:rsidRPr="002A283B">
        <w:rPr>
          <w:rFonts w:hint="eastAsia"/>
          <w:sz w:val="24"/>
          <w:lang w:val="x-none"/>
        </w:rPr>
        <w:t>建立</w:t>
      </w:r>
      <w:r w:rsidR="007A2BF2">
        <w:rPr>
          <w:rFonts w:hint="eastAsia"/>
          <w:sz w:val="24"/>
          <w:lang w:val="x-none"/>
        </w:rPr>
        <w:t>一个</w:t>
      </w:r>
      <w:r w:rsidRPr="002A283B">
        <w:rPr>
          <w:rFonts w:hint="eastAsia"/>
          <w:sz w:val="24"/>
          <w:lang w:val="x-none"/>
        </w:rPr>
        <w:t>“设计类图”，要求图中出现的类及每个类的属性和方法至少满足（</w:t>
      </w:r>
      <w:r w:rsidRPr="002A283B">
        <w:rPr>
          <w:rFonts w:hint="eastAsia"/>
          <w:sz w:val="24"/>
          <w:lang w:val="x-none"/>
        </w:rPr>
        <w:t>3</w:t>
      </w:r>
      <w:r w:rsidR="007A2BF2">
        <w:rPr>
          <w:rFonts w:hint="eastAsia"/>
          <w:sz w:val="24"/>
          <w:lang w:val="x-none"/>
        </w:rPr>
        <w:t>）中时序图的需要：</w:t>
      </w: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模型图导出图片：</w:t>
      </w:r>
    </w:p>
    <w:p w:rsid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模型源文件名：</w:t>
      </w:r>
    </w:p>
    <w:p w:rsidR="007A2BF2" w:rsidRP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（</w:t>
      </w:r>
      <w:r w:rsidRPr="002A283B">
        <w:rPr>
          <w:rFonts w:hint="eastAsia"/>
          <w:sz w:val="24"/>
          <w:lang w:val="x-none"/>
        </w:rPr>
        <w:t>3</w:t>
      </w:r>
      <w:r w:rsidRPr="002A283B">
        <w:rPr>
          <w:rFonts w:hint="eastAsia"/>
          <w:sz w:val="24"/>
          <w:lang w:val="x-none"/>
        </w:rPr>
        <w:t>）</w:t>
      </w:r>
      <w:r w:rsidR="007A2BF2">
        <w:rPr>
          <w:rFonts w:hint="eastAsia"/>
          <w:sz w:val="24"/>
          <w:lang w:val="x-none"/>
        </w:rPr>
        <w:t>根</w:t>
      </w:r>
      <w:r w:rsidR="007A2BF2" w:rsidRPr="002A283B">
        <w:rPr>
          <w:rFonts w:hint="eastAsia"/>
          <w:sz w:val="24"/>
          <w:lang w:val="x-none"/>
        </w:rPr>
        <w:t>据</w:t>
      </w:r>
      <w:proofErr w:type="gramStart"/>
      <w:r w:rsidR="007A2BF2" w:rsidRPr="002A283B">
        <w:rPr>
          <w:rFonts w:hint="eastAsia"/>
          <w:sz w:val="24"/>
          <w:lang w:val="x-none"/>
        </w:rPr>
        <w:t>该需求</w:t>
      </w:r>
      <w:proofErr w:type="gramEnd"/>
      <w:r w:rsidR="007A2BF2" w:rsidRPr="002A283B">
        <w:rPr>
          <w:rFonts w:hint="eastAsia"/>
          <w:sz w:val="24"/>
          <w:lang w:val="x-none"/>
        </w:rPr>
        <w:t>描述</w:t>
      </w:r>
      <w:r w:rsidR="007A2BF2">
        <w:rPr>
          <w:rFonts w:hint="eastAsia"/>
          <w:sz w:val="24"/>
          <w:lang w:val="x-none"/>
        </w:rPr>
        <w:t>1</w:t>
      </w:r>
      <w:r w:rsidR="007A2BF2" w:rsidRPr="002A283B">
        <w:rPr>
          <w:rFonts w:hint="eastAsia"/>
          <w:sz w:val="24"/>
          <w:lang w:val="x-none"/>
        </w:rPr>
        <w:t>，</w:t>
      </w:r>
      <w:r w:rsidRPr="002A283B">
        <w:rPr>
          <w:rFonts w:hint="eastAsia"/>
          <w:sz w:val="24"/>
          <w:lang w:val="x-none"/>
        </w:rPr>
        <w:t>对“员工下订餐单”的过程，建立</w:t>
      </w:r>
      <w:r w:rsidR="007A2BF2">
        <w:rPr>
          <w:rFonts w:hint="eastAsia"/>
          <w:sz w:val="24"/>
          <w:lang w:val="x-none"/>
        </w:rPr>
        <w:t>一个</w:t>
      </w:r>
      <w:r w:rsidRPr="002A283B">
        <w:rPr>
          <w:rFonts w:hint="eastAsia"/>
          <w:sz w:val="24"/>
          <w:lang w:val="x-none"/>
        </w:rPr>
        <w:t>“时序图”，并自动转换为</w:t>
      </w:r>
      <w:r w:rsidR="007A2BF2">
        <w:rPr>
          <w:rFonts w:hint="eastAsia"/>
          <w:sz w:val="24"/>
          <w:lang w:val="x-none"/>
        </w:rPr>
        <w:t>“协作图”：</w:t>
      </w: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模型图导出图片：</w:t>
      </w:r>
    </w:p>
    <w:p w:rsid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模型源文件名：</w:t>
      </w:r>
    </w:p>
    <w:p w:rsidR="007A2BF2" w:rsidRPr="007A2BF2" w:rsidRDefault="007A2BF2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2A283B" w:rsidRDefault="002A283B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 w:rsidRPr="002A283B">
        <w:rPr>
          <w:rFonts w:hint="eastAsia"/>
          <w:sz w:val="24"/>
          <w:lang w:val="x-none"/>
        </w:rPr>
        <w:t>（</w:t>
      </w:r>
      <w:r w:rsidRPr="002A283B">
        <w:rPr>
          <w:rFonts w:hint="eastAsia"/>
          <w:sz w:val="24"/>
          <w:lang w:val="x-none"/>
        </w:rPr>
        <w:t>4</w:t>
      </w:r>
      <w:r w:rsidRPr="002A283B">
        <w:rPr>
          <w:rFonts w:hint="eastAsia"/>
          <w:sz w:val="24"/>
          <w:lang w:val="x-none"/>
        </w:rPr>
        <w:t>）</w:t>
      </w:r>
      <w:r w:rsidR="007A2BF2">
        <w:rPr>
          <w:rFonts w:hint="eastAsia"/>
          <w:sz w:val="24"/>
          <w:lang w:val="x-none"/>
        </w:rPr>
        <w:t>根</w:t>
      </w:r>
      <w:r w:rsidR="007A2BF2" w:rsidRPr="002A283B">
        <w:rPr>
          <w:rFonts w:hint="eastAsia"/>
          <w:sz w:val="24"/>
          <w:lang w:val="x-none"/>
        </w:rPr>
        <w:t>据</w:t>
      </w:r>
      <w:proofErr w:type="gramStart"/>
      <w:r w:rsidR="007A2BF2" w:rsidRPr="002A283B">
        <w:rPr>
          <w:rFonts w:hint="eastAsia"/>
          <w:sz w:val="24"/>
          <w:lang w:val="x-none"/>
        </w:rPr>
        <w:t>该需求</w:t>
      </w:r>
      <w:proofErr w:type="gramEnd"/>
      <w:r w:rsidR="007A2BF2" w:rsidRPr="002A283B">
        <w:rPr>
          <w:rFonts w:hint="eastAsia"/>
          <w:sz w:val="24"/>
          <w:lang w:val="x-none"/>
        </w:rPr>
        <w:t>描述</w:t>
      </w:r>
      <w:r w:rsidR="007A2BF2">
        <w:rPr>
          <w:rFonts w:hint="eastAsia"/>
          <w:sz w:val="24"/>
          <w:lang w:val="x-none"/>
        </w:rPr>
        <w:t>1</w:t>
      </w:r>
      <w:r w:rsidR="007A2BF2" w:rsidRPr="002A283B">
        <w:rPr>
          <w:rFonts w:hint="eastAsia"/>
          <w:sz w:val="24"/>
          <w:lang w:val="x-none"/>
        </w:rPr>
        <w:t>，</w:t>
      </w:r>
      <w:r w:rsidRPr="002A283B">
        <w:rPr>
          <w:rFonts w:hint="eastAsia"/>
          <w:sz w:val="24"/>
          <w:lang w:val="x-none"/>
        </w:rPr>
        <w:t>针对“订餐单”，给出至少</w:t>
      </w:r>
      <w:r w:rsidRPr="002A283B">
        <w:rPr>
          <w:rFonts w:hint="eastAsia"/>
          <w:sz w:val="24"/>
          <w:lang w:val="x-none"/>
        </w:rPr>
        <w:t>4</w:t>
      </w:r>
      <w:r w:rsidR="007A2BF2">
        <w:rPr>
          <w:rFonts w:hint="eastAsia"/>
          <w:sz w:val="24"/>
          <w:lang w:val="x-none"/>
        </w:rPr>
        <w:t>个状态，并建立“状态图”：</w:t>
      </w: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模型图导出图片：</w:t>
      </w:r>
    </w:p>
    <w:p w:rsid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模型源文件名：</w:t>
      </w:r>
    </w:p>
    <w:p w:rsidR="007A2BF2" w:rsidRP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2A283B" w:rsidRDefault="007A2BF2" w:rsidP="002A283B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（</w:t>
      </w:r>
      <w:r>
        <w:rPr>
          <w:rFonts w:hint="eastAsia"/>
          <w:sz w:val="24"/>
          <w:lang w:val="x-none"/>
        </w:rPr>
        <w:t>5</w:t>
      </w:r>
      <w:r>
        <w:rPr>
          <w:rFonts w:hint="eastAsia"/>
          <w:sz w:val="24"/>
          <w:lang w:val="x-none"/>
        </w:rPr>
        <w:t>）根</w:t>
      </w:r>
      <w:r w:rsidRPr="002A283B">
        <w:rPr>
          <w:rFonts w:hint="eastAsia"/>
          <w:sz w:val="24"/>
          <w:lang w:val="x-none"/>
        </w:rPr>
        <w:t>据</w:t>
      </w:r>
      <w:proofErr w:type="gramStart"/>
      <w:r w:rsidRPr="002A283B">
        <w:rPr>
          <w:rFonts w:hint="eastAsia"/>
          <w:sz w:val="24"/>
          <w:lang w:val="x-none"/>
        </w:rPr>
        <w:t>该需求</w:t>
      </w:r>
      <w:proofErr w:type="gramEnd"/>
      <w:r w:rsidRPr="002A283B">
        <w:rPr>
          <w:rFonts w:hint="eastAsia"/>
          <w:sz w:val="24"/>
          <w:lang w:val="x-none"/>
        </w:rPr>
        <w:t>描述</w:t>
      </w:r>
      <w:r>
        <w:rPr>
          <w:rFonts w:hint="eastAsia"/>
          <w:sz w:val="24"/>
          <w:lang w:val="x-none"/>
        </w:rPr>
        <w:t>2</w:t>
      </w:r>
      <w:r w:rsidRPr="002A283B">
        <w:rPr>
          <w:rFonts w:hint="eastAsia"/>
          <w:sz w:val="24"/>
          <w:lang w:val="x-none"/>
        </w:rPr>
        <w:t>，</w:t>
      </w:r>
      <w:r>
        <w:rPr>
          <w:rFonts w:hint="eastAsia"/>
          <w:sz w:val="24"/>
          <w:lang w:val="x-none"/>
        </w:rPr>
        <w:t>针对</w:t>
      </w:r>
      <w:r w:rsidR="002A283B" w:rsidRPr="002A283B">
        <w:rPr>
          <w:rFonts w:hint="eastAsia"/>
          <w:sz w:val="24"/>
          <w:lang w:val="x-none"/>
        </w:rPr>
        <w:t>该业务需求片段，建立</w:t>
      </w:r>
      <w:r>
        <w:rPr>
          <w:rFonts w:hint="eastAsia"/>
          <w:sz w:val="24"/>
          <w:lang w:val="x-none"/>
        </w:rPr>
        <w:t>一个</w:t>
      </w:r>
      <w:r w:rsidR="002A283B" w:rsidRPr="002A283B">
        <w:rPr>
          <w:rFonts w:hint="eastAsia"/>
          <w:sz w:val="24"/>
          <w:lang w:val="x-none"/>
        </w:rPr>
        <w:t>“</w:t>
      </w:r>
      <w:r>
        <w:rPr>
          <w:rFonts w:hint="eastAsia"/>
          <w:sz w:val="24"/>
          <w:lang w:val="x-none"/>
        </w:rPr>
        <w:t>校外人员借用实验设备业务活动图”：</w:t>
      </w:r>
    </w:p>
    <w:p w:rsidR="007A2BF2" w:rsidRPr="00D85CFE" w:rsidRDefault="007A2BF2" w:rsidP="00D85CFE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模型图导出图片：</w:t>
      </w:r>
    </w:p>
    <w:p w:rsid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7A2BF2" w:rsidRPr="00D85CFE" w:rsidRDefault="007A2BF2" w:rsidP="007A2BF2">
      <w:pPr>
        <w:topLinePunct/>
        <w:adjustRightInd w:val="0"/>
        <w:snapToGrid w:val="0"/>
        <w:spacing w:line="300" w:lineRule="auto"/>
        <w:ind w:firstLineChars="200" w:firstLine="482"/>
        <w:rPr>
          <w:b/>
          <w:sz w:val="24"/>
          <w:lang w:val="x-none"/>
        </w:rPr>
      </w:pPr>
      <w:r w:rsidRPr="00D85CFE">
        <w:rPr>
          <w:rFonts w:hint="eastAsia"/>
          <w:b/>
          <w:sz w:val="24"/>
          <w:lang w:val="x-none"/>
        </w:rPr>
        <w:t>模型源文件名：</w:t>
      </w:r>
    </w:p>
    <w:p w:rsidR="007A2BF2" w:rsidRPr="007A2BF2" w:rsidRDefault="007A2BF2" w:rsidP="007A2BF2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</w:p>
    <w:p w:rsidR="00175A82" w:rsidRPr="00965813" w:rsidRDefault="00175A82" w:rsidP="00175A82">
      <w:pPr>
        <w:pStyle w:val="10"/>
        <w:numPr>
          <w:ilvl w:val="0"/>
          <w:numId w:val="2"/>
        </w:numPr>
        <w:topLinePunct/>
        <w:adjustRightInd w:val="0"/>
        <w:snapToGrid w:val="0"/>
        <w:spacing w:before="240" w:after="240" w:line="300" w:lineRule="auto"/>
        <w:rPr>
          <w:rFonts w:eastAsia="黑体"/>
          <w:b w:val="0"/>
          <w:sz w:val="32"/>
          <w:szCs w:val="32"/>
          <w:lang w:eastAsia="zh-CN"/>
        </w:rPr>
      </w:pPr>
      <w:bookmarkStart w:id="14" w:name="_Toc387749659"/>
      <w:bookmarkStart w:id="15" w:name="_Toc387752313"/>
      <w:bookmarkStart w:id="16" w:name="_Toc434167921"/>
      <w:bookmarkStart w:id="17" w:name="_Toc119445038"/>
      <w:r w:rsidRPr="00965813">
        <w:rPr>
          <w:rFonts w:eastAsia="黑体" w:hint="eastAsia"/>
          <w:b w:val="0"/>
          <w:sz w:val="32"/>
          <w:szCs w:val="32"/>
          <w:lang w:eastAsia="zh-CN"/>
        </w:rPr>
        <w:t>小结</w:t>
      </w:r>
      <w:bookmarkEnd w:id="14"/>
      <w:bookmarkEnd w:id="15"/>
      <w:bookmarkEnd w:id="16"/>
      <w:bookmarkEnd w:id="17"/>
    </w:p>
    <w:p w:rsidR="00175A82" w:rsidRDefault="00D85CFE" w:rsidP="00D85CFE">
      <w:pPr>
        <w:topLinePunct/>
        <w:adjustRightInd w:val="0"/>
        <w:snapToGrid w:val="0"/>
        <w:spacing w:line="300" w:lineRule="auto"/>
        <w:ind w:firstLineChars="200" w:firstLine="480"/>
        <w:rPr>
          <w:sz w:val="24"/>
          <w:lang w:val="x-none"/>
        </w:rPr>
      </w:pPr>
      <w:r>
        <w:rPr>
          <w:rFonts w:hint="eastAsia"/>
          <w:sz w:val="24"/>
          <w:lang w:val="x-none"/>
        </w:rPr>
        <w:t>对本次实验过程的</w:t>
      </w:r>
      <w:r w:rsidR="006C2E67">
        <w:rPr>
          <w:rFonts w:hint="eastAsia"/>
          <w:sz w:val="24"/>
          <w:lang w:val="x-none"/>
        </w:rPr>
        <w:t>总结和</w:t>
      </w:r>
      <w:r>
        <w:rPr>
          <w:rFonts w:hint="eastAsia"/>
          <w:sz w:val="24"/>
          <w:lang w:val="x-none"/>
        </w:rPr>
        <w:t>体会</w:t>
      </w:r>
      <w:r w:rsidR="00175A82" w:rsidRPr="00175A82">
        <w:rPr>
          <w:rFonts w:hint="eastAsia"/>
          <w:sz w:val="24"/>
          <w:lang w:val="x-none"/>
        </w:rPr>
        <w:t>：</w:t>
      </w:r>
    </w:p>
    <w:p w:rsidR="00F428B3" w:rsidRDefault="00F428B3" w:rsidP="00F428B3">
      <w:pPr>
        <w:numPr>
          <w:ilvl w:val="0"/>
          <w:numId w:val="26"/>
        </w:numPr>
        <w:topLinePunct/>
        <w:adjustRightInd w:val="0"/>
        <w:snapToGrid w:val="0"/>
        <w:spacing w:line="300" w:lineRule="auto"/>
        <w:rPr>
          <w:sz w:val="24"/>
          <w:lang w:val="x-none"/>
        </w:rPr>
      </w:pPr>
      <w:r>
        <w:rPr>
          <w:rFonts w:hint="eastAsia"/>
          <w:sz w:val="24"/>
          <w:lang w:val="x-none"/>
        </w:rPr>
        <w:t>XXXXX</w:t>
      </w:r>
    </w:p>
    <w:p w:rsidR="00F428B3" w:rsidRDefault="00F428B3" w:rsidP="00F428B3">
      <w:pPr>
        <w:numPr>
          <w:ilvl w:val="0"/>
          <w:numId w:val="26"/>
        </w:numPr>
        <w:topLinePunct/>
        <w:adjustRightInd w:val="0"/>
        <w:snapToGrid w:val="0"/>
        <w:spacing w:line="300" w:lineRule="auto"/>
        <w:rPr>
          <w:sz w:val="24"/>
          <w:lang w:val="x-none"/>
        </w:rPr>
      </w:pPr>
      <w:r>
        <w:rPr>
          <w:rFonts w:hint="eastAsia"/>
          <w:sz w:val="24"/>
          <w:lang w:val="x-none"/>
        </w:rPr>
        <w:t>XXXXXXX</w:t>
      </w:r>
    </w:p>
    <w:p w:rsidR="00F428B3" w:rsidRPr="00175A82" w:rsidRDefault="00F428B3" w:rsidP="00F428B3">
      <w:pPr>
        <w:numPr>
          <w:ilvl w:val="0"/>
          <w:numId w:val="26"/>
        </w:numPr>
        <w:topLinePunct/>
        <w:adjustRightInd w:val="0"/>
        <w:snapToGrid w:val="0"/>
        <w:spacing w:line="300" w:lineRule="auto"/>
        <w:rPr>
          <w:sz w:val="24"/>
          <w:lang w:val="x-none"/>
        </w:rPr>
      </w:pPr>
      <w:r>
        <w:rPr>
          <w:sz w:val="24"/>
          <w:lang w:val="x-none"/>
        </w:rPr>
        <w:t>… …</w:t>
      </w:r>
    </w:p>
    <w:p w:rsidR="00175A82" w:rsidRDefault="00175A82" w:rsidP="00175A82">
      <w:pPr>
        <w:rPr>
          <w:lang w:val="x-none"/>
        </w:rPr>
      </w:pPr>
    </w:p>
    <w:p w:rsidR="00175A82" w:rsidRDefault="00175A82" w:rsidP="00175A82">
      <w:pPr>
        <w:rPr>
          <w:lang w:val="x-none"/>
        </w:rPr>
      </w:pPr>
    </w:p>
    <w:p w:rsidR="00175A82" w:rsidRPr="00175A82" w:rsidRDefault="00175A82" w:rsidP="00175A82">
      <w:pPr>
        <w:rPr>
          <w:lang w:val="x-none"/>
        </w:rPr>
      </w:pPr>
    </w:p>
    <w:sectPr w:rsidR="00175A82" w:rsidRPr="00175A82" w:rsidSect="008B3182">
      <w:headerReference w:type="first" r:id="rId12"/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657" w:rsidRDefault="00E81657">
      <w:r>
        <w:separator/>
      </w:r>
    </w:p>
  </w:endnote>
  <w:endnote w:type="continuationSeparator" w:id="0">
    <w:p w:rsidR="00E81657" w:rsidRDefault="00E81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ECC" w:rsidRDefault="00321ECC" w:rsidP="008B3182">
    <w:pPr>
      <w:pStyle w:val="af0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end"/>
    </w:r>
  </w:p>
  <w:p w:rsidR="00321ECC" w:rsidRDefault="00321ECC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ECC" w:rsidRDefault="00321ECC" w:rsidP="00D61324">
    <w:pPr>
      <w:pStyle w:val="af0"/>
      <w:framePr w:wrap="around" w:vAnchor="text" w:hAnchor="margin" w:xAlign="center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3F5749">
      <w:rPr>
        <w:rStyle w:val="a3"/>
        <w:noProof/>
      </w:rPr>
      <w:t>3</w:t>
    </w:r>
    <w:r>
      <w:rPr>
        <w:rStyle w:val="a3"/>
      </w:rPr>
      <w:fldChar w:fldCharType="end"/>
    </w:r>
  </w:p>
  <w:p w:rsidR="00321ECC" w:rsidRDefault="00DC0FEA">
    <w:pPr>
      <w:pStyle w:val="aa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935" cy="153035"/>
              <wp:effectExtent l="0" t="0" r="0" b="0"/>
              <wp:wrapNone/>
              <wp:docPr id="1" name="文本框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4935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21ECC" w:rsidRDefault="00321ECC">
                          <w:pPr>
                            <w:pStyle w:val="af0"/>
                            <w:rPr>
                              <w:rStyle w:val="a3"/>
                              <w:rFonts w:eastAsia="Arial Unicode MS"/>
                              <w:sz w:val="21"/>
                              <w:szCs w:val="21"/>
                            </w:rPr>
                          </w:pP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id="文本框83" o:spid="_x0000_s1026" style="position:absolute;left:0;text-align:left;margin-left:0;margin-top:0;width:9.05pt;height:12.0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" filled="f" stroked="f">
              <v:textbox style="mso-fit-shape-to-text:t" inset="0,0,0,0">
                <w:txbxContent>
                  <w:p w:rsidR="00321ECC" w:rsidRDefault="00321ECC">
                    <w:pPr>
                      <w:pStyle w:val="af0"/>
                      <w:rPr>
                        <w:rStyle w:val="a3"/>
                        <w:rFonts w:eastAsia="Arial Unicode MS"/>
                        <w:sz w:val="21"/>
                        <w:szCs w:val="21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657" w:rsidRDefault="00E81657">
      <w:r>
        <w:separator/>
      </w:r>
    </w:p>
  </w:footnote>
  <w:footnote w:type="continuationSeparator" w:id="0">
    <w:p w:rsidR="00E81657" w:rsidRDefault="00E81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ECC" w:rsidRDefault="00321ECC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ECC" w:rsidRPr="00491356" w:rsidRDefault="00511007" w:rsidP="00B654D2">
    <w:pPr>
      <w:pStyle w:val="a6"/>
      <w:pBdr>
        <w:bottom w:val="double" w:sz="4" w:space="1" w:color="auto"/>
      </w:pBdr>
      <w:rPr>
        <w:sz w:val="21"/>
        <w:szCs w:val="21"/>
        <w:lang w:eastAsia="zh-CN"/>
      </w:rPr>
    </w:pPr>
    <w:r>
      <w:rPr>
        <w:rFonts w:hint="eastAsia"/>
        <w:sz w:val="21"/>
        <w:szCs w:val="21"/>
        <w:lang w:eastAsia="zh-CN"/>
      </w:rPr>
      <w:t>威海</w:t>
    </w:r>
    <w:r>
      <w:rPr>
        <w:rFonts w:hint="eastAsia"/>
        <w:sz w:val="21"/>
        <w:szCs w:val="21"/>
        <w:lang w:eastAsia="zh-CN"/>
      </w:rPr>
      <w:t>2</w:t>
    </w:r>
    <w:r>
      <w:rPr>
        <w:sz w:val="21"/>
        <w:szCs w:val="21"/>
        <w:lang w:eastAsia="zh-CN"/>
      </w:rPr>
      <w:t>022</w:t>
    </w:r>
    <w:r>
      <w:rPr>
        <w:rFonts w:hint="eastAsia"/>
        <w:sz w:val="21"/>
        <w:szCs w:val="21"/>
        <w:lang w:eastAsia="zh-CN"/>
      </w:rPr>
      <w:t>级</w:t>
    </w:r>
    <w:r w:rsidR="00321ECC">
      <w:rPr>
        <w:rFonts w:hint="eastAsia"/>
        <w:sz w:val="21"/>
        <w:szCs w:val="21"/>
      </w:rPr>
      <w:t>《</w:t>
    </w:r>
    <w:proofErr w:type="spellStart"/>
    <w:r w:rsidR="004B7363">
      <w:rPr>
        <w:rFonts w:hint="eastAsia"/>
        <w:sz w:val="21"/>
        <w:szCs w:val="21"/>
        <w:lang w:eastAsia="zh-CN"/>
      </w:rPr>
      <w:t>需求分析与系统设计</w:t>
    </w:r>
    <w:proofErr w:type="spellEnd"/>
    <w:r w:rsidR="00321ECC">
      <w:rPr>
        <w:rFonts w:hint="eastAsia"/>
        <w:sz w:val="21"/>
        <w:szCs w:val="21"/>
      </w:rPr>
      <w:t>》</w:t>
    </w:r>
    <w:proofErr w:type="spellStart"/>
    <w:r w:rsidR="00321ECC">
      <w:rPr>
        <w:rFonts w:hint="eastAsia"/>
        <w:sz w:val="21"/>
        <w:szCs w:val="21"/>
        <w:lang w:eastAsia="zh-CN"/>
      </w:rPr>
      <w:t>实验报告</w:t>
    </w:r>
    <w:proofErr w:type="spellEnd"/>
    <w:r w:rsidR="00321ECC">
      <w:rPr>
        <w:sz w:val="21"/>
        <w:szCs w:val="21"/>
        <w:lang w:eastAsia="zh-CN"/>
      </w:rPr>
      <w:t xml:space="preserve"> </w:t>
    </w:r>
    <w:r w:rsidR="003F5749">
      <w:rPr>
        <w:sz w:val="21"/>
        <w:szCs w:val="21"/>
        <w:lang w:eastAsia="zh-CN"/>
      </w:rPr>
      <w:t xml:space="preserve">        </w:t>
    </w:r>
    <w:proofErr w:type="spellStart"/>
    <w:r w:rsidR="00973B3F">
      <w:rPr>
        <w:rFonts w:hint="eastAsia"/>
        <w:sz w:val="21"/>
        <w:szCs w:val="21"/>
        <w:lang w:eastAsia="zh-CN"/>
      </w:rPr>
      <w:t>UML</w:t>
    </w:r>
    <w:r>
      <w:rPr>
        <w:rFonts w:hint="eastAsia"/>
        <w:sz w:val="21"/>
        <w:szCs w:val="21"/>
        <w:lang w:eastAsia="zh-CN"/>
      </w:rPr>
      <w:t>建模实验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ECC" w:rsidRDefault="00321ECC">
    <w:pPr>
      <w:pStyle w:val="a6"/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1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 w15:restartNumberingAfterBreak="0">
    <w:nsid w:val="00000012"/>
    <w:multiLevelType w:val="multilevel"/>
    <w:tmpl w:val="00000012"/>
    <w:lvl w:ilvl="0">
      <w:start w:val="1"/>
      <w:numFmt w:val="decimal"/>
      <w:lvlText w:val="%1."/>
      <w:lvlJc w:val="left"/>
      <w:pPr>
        <w:ind w:left="84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3" w15:restartNumberingAfterBreak="0">
    <w:nsid w:val="00000018"/>
    <w:multiLevelType w:val="multilevel"/>
    <w:tmpl w:val="00000018"/>
    <w:lvl w:ilvl="0">
      <w:start w:val="3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宋体" w:eastAsia="宋体" w:hAnsi="宋体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000001B"/>
    <w:multiLevelType w:val="multilevel"/>
    <w:tmpl w:val="0000001B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5" w15:restartNumberingAfterBreak="0">
    <w:nsid w:val="0000001C"/>
    <w:multiLevelType w:val="multilevel"/>
    <w:tmpl w:val="0000001C"/>
    <w:lvl w:ilvl="0">
      <w:start w:val="1"/>
      <w:numFmt w:val="decimal"/>
      <w:lvlText w:val="%1．"/>
      <w:lvlJc w:val="left"/>
      <w:pPr>
        <w:ind w:left="16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6" w15:restartNumberingAfterBreak="0">
    <w:nsid w:val="0000001D"/>
    <w:multiLevelType w:val="multilevel"/>
    <w:tmpl w:val="0000001D"/>
    <w:lvl w:ilvl="0">
      <w:start w:val="1"/>
      <w:numFmt w:val="decimal"/>
      <w:lvlText w:val="%1）"/>
      <w:lvlJc w:val="left"/>
      <w:pPr>
        <w:ind w:left="72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0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4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8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140" w:hanging="420"/>
      </w:pPr>
      <w:rPr>
        <w:rFonts w:ascii="Times New Roman" w:hint="default"/>
      </w:rPr>
    </w:lvl>
  </w:abstractNum>
  <w:abstractNum w:abstractNumId="7" w15:restartNumberingAfterBreak="0">
    <w:nsid w:val="0000001E"/>
    <w:multiLevelType w:val="multilevel"/>
    <w:tmpl w:val="0000001E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0000001F"/>
    <w:multiLevelType w:val="multilevel"/>
    <w:tmpl w:val="0000001F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9" w15:restartNumberingAfterBreak="0">
    <w:nsid w:val="00000020"/>
    <w:multiLevelType w:val="multilevel"/>
    <w:tmpl w:val="00000020"/>
    <w:lvl w:ilvl="0">
      <w:start w:val="1"/>
      <w:numFmt w:val="lowerLetter"/>
      <w:lvlText w:val="%1."/>
      <w:lvlJc w:val="left"/>
      <w:pPr>
        <w:ind w:left="36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int="default"/>
      </w:rPr>
    </w:lvl>
  </w:abstractNum>
  <w:abstractNum w:abstractNumId="10" w15:restartNumberingAfterBreak="0">
    <w:nsid w:val="00000021"/>
    <w:multiLevelType w:val="multilevel"/>
    <w:tmpl w:val="00000021"/>
    <w:lvl w:ilvl="0">
      <w:start w:val="1"/>
      <w:numFmt w:val="decimal"/>
      <w:lvlText w:val="%1）"/>
      <w:lvlJc w:val="left"/>
      <w:pPr>
        <w:ind w:left="780" w:hanging="36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126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168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10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252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294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336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378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4200" w:hanging="420"/>
      </w:pPr>
      <w:rPr>
        <w:rFonts w:ascii="Times New Roman" w:hint="default"/>
      </w:rPr>
    </w:lvl>
  </w:abstractNum>
  <w:abstractNum w:abstractNumId="11" w15:restartNumberingAfterBreak="0">
    <w:nsid w:val="00000022"/>
    <w:multiLevelType w:val="multilevel"/>
    <w:tmpl w:val="00000022"/>
    <w:lvl w:ilvl="0">
      <w:start w:val="3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宋体" w:eastAsia="宋体" w:hAnsi="宋体" w:hint="default"/>
      </w:rPr>
    </w:lvl>
    <w:lvl w:ilvl="1">
      <w:start w:val="1"/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00000023"/>
    <w:multiLevelType w:val="multilevel"/>
    <w:tmpl w:val="00000023"/>
    <w:lvl w:ilvl="0">
      <w:start w:val="1"/>
      <w:numFmt w:val="decimal"/>
      <w:lvlText w:val="%1."/>
      <w:lvlJc w:val="left"/>
      <w:pPr>
        <w:ind w:left="1680" w:hanging="420"/>
      </w:pPr>
      <w:rPr>
        <w:rFonts w:ascii="Times New Roman" w:hint="default"/>
      </w:rPr>
    </w:lvl>
    <w:lvl w:ilvl="1">
      <w:start w:val="1"/>
      <w:numFmt w:val="lowerLetter"/>
      <w:lvlText w:val="%2)"/>
      <w:lvlJc w:val="left"/>
      <w:pPr>
        <w:ind w:left="2100" w:hanging="420"/>
      </w:pPr>
      <w:rPr>
        <w:rFonts w:ascii="Times New Roman" w:hint="default"/>
      </w:rPr>
    </w:lvl>
    <w:lvl w:ilvl="2">
      <w:start w:val="1"/>
      <w:numFmt w:val="lowerRoman"/>
      <w:lvlText w:val="%3."/>
      <w:lvlJc w:val="right"/>
      <w:pPr>
        <w:ind w:left="2520" w:hanging="420"/>
      </w:pPr>
      <w:rPr>
        <w:rFonts w:ascii="Times New Roman" w:hint="default"/>
      </w:rPr>
    </w:lvl>
    <w:lvl w:ilvl="3">
      <w:start w:val="1"/>
      <w:numFmt w:val="decimal"/>
      <w:lvlText w:val="%4."/>
      <w:lvlJc w:val="left"/>
      <w:pPr>
        <w:ind w:left="2940" w:hanging="420"/>
      </w:pPr>
      <w:rPr>
        <w:rFonts w:ascii="Times New Roman" w:hint="default"/>
      </w:rPr>
    </w:lvl>
    <w:lvl w:ilvl="4">
      <w:start w:val="1"/>
      <w:numFmt w:val="lowerLetter"/>
      <w:lvlText w:val="%5)"/>
      <w:lvlJc w:val="left"/>
      <w:pPr>
        <w:ind w:left="3360" w:hanging="420"/>
      </w:pPr>
      <w:rPr>
        <w:rFonts w:ascii="Times New Roman" w:hint="default"/>
      </w:rPr>
    </w:lvl>
    <w:lvl w:ilvl="5">
      <w:start w:val="1"/>
      <w:numFmt w:val="lowerRoman"/>
      <w:lvlText w:val="%6."/>
      <w:lvlJc w:val="right"/>
      <w:pPr>
        <w:ind w:left="3780" w:hanging="420"/>
      </w:pPr>
      <w:rPr>
        <w:rFonts w:ascii="Times New Roman" w:hint="default"/>
      </w:rPr>
    </w:lvl>
    <w:lvl w:ilvl="6">
      <w:start w:val="1"/>
      <w:numFmt w:val="decimal"/>
      <w:lvlText w:val="%7."/>
      <w:lvlJc w:val="left"/>
      <w:pPr>
        <w:ind w:left="4200" w:hanging="420"/>
      </w:pPr>
      <w:rPr>
        <w:rFonts w:ascii="Times New Roman" w:hint="default"/>
      </w:rPr>
    </w:lvl>
    <w:lvl w:ilvl="7">
      <w:start w:val="1"/>
      <w:numFmt w:val="lowerLetter"/>
      <w:lvlText w:val="%8)"/>
      <w:lvlJc w:val="left"/>
      <w:pPr>
        <w:ind w:left="4620" w:hanging="420"/>
      </w:pPr>
      <w:rPr>
        <w:rFonts w:ascii="Times New Roman" w:hint="default"/>
      </w:rPr>
    </w:lvl>
    <w:lvl w:ilvl="8">
      <w:start w:val="1"/>
      <w:numFmt w:val="lowerRoman"/>
      <w:lvlText w:val="%9."/>
      <w:lvlJc w:val="right"/>
      <w:pPr>
        <w:ind w:left="5040" w:hanging="420"/>
      </w:pPr>
      <w:rPr>
        <w:rFonts w:ascii="Times New Roman" w:hint="default"/>
      </w:rPr>
    </w:lvl>
  </w:abstractNum>
  <w:abstractNum w:abstractNumId="13" w15:restartNumberingAfterBreak="0">
    <w:nsid w:val="00000024"/>
    <w:multiLevelType w:val="multilevel"/>
    <w:tmpl w:val="00000024"/>
    <w:lvl w:ilvl="0">
      <w:start w:val="1"/>
      <w:numFmt w:val="bullet"/>
      <w:lvlText w:val="•"/>
      <w:lvlJc w:val="left"/>
      <w:pPr>
        <w:tabs>
          <w:tab w:val="num" w:pos="780"/>
        </w:tabs>
        <w:ind w:left="780" w:hanging="360"/>
      </w:pPr>
      <w:rPr>
        <w:rFonts w:ascii="宋体" w:hAnsi="宋体" w:hint="default"/>
      </w:rPr>
    </w:lvl>
    <w:lvl w:ilvl="1">
      <w:start w:val="186"/>
      <w:numFmt w:val="bullet"/>
      <w:lvlText w:val="•"/>
      <w:lvlJc w:val="left"/>
      <w:pPr>
        <w:tabs>
          <w:tab w:val="num" w:pos="1500"/>
        </w:tabs>
        <w:ind w:left="1500" w:hanging="360"/>
      </w:pPr>
      <w:rPr>
        <w:rFonts w:ascii="宋体" w:hAnsi="宋体" w:hint="default"/>
      </w:rPr>
    </w:lvl>
    <w:lvl w:ilvl="2">
      <w:start w:val="1"/>
      <w:numFmt w:val="bullet"/>
      <w:lvlText w:val="•"/>
      <w:lvlJc w:val="left"/>
      <w:pPr>
        <w:tabs>
          <w:tab w:val="num" w:pos="2220"/>
        </w:tabs>
        <w:ind w:left="2220" w:hanging="360"/>
      </w:pPr>
      <w:rPr>
        <w:rFonts w:ascii="宋体" w:hAnsi="宋体" w:hint="default"/>
      </w:rPr>
    </w:lvl>
    <w:lvl w:ilvl="3">
      <w:start w:val="1"/>
      <w:numFmt w:val="bullet"/>
      <w:lvlText w:val="•"/>
      <w:lvlJc w:val="left"/>
      <w:pPr>
        <w:tabs>
          <w:tab w:val="num" w:pos="2940"/>
        </w:tabs>
        <w:ind w:left="2940" w:hanging="360"/>
      </w:pPr>
      <w:rPr>
        <w:rFonts w:ascii="宋体" w:hAnsi="宋体" w:hint="default"/>
      </w:rPr>
    </w:lvl>
    <w:lvl w:ilvl="4">
      <w:start w:val="1"/>
      <w:numFmt w:val="bullet"/>
      <w:lvlText w:val="•"/>
      <w:lvlJc w:val="left"/>
      <w:pPr>
        <w:tabs>
          <w:tab w:val="num" w:pos="3660"/>
        </w:tabs>
        <w:ind w:left="3660" w:hanging="360"/>
      </w:pPr>
      <w:rPr>
        <w:rFonts w:ascii="宋体" w:hAnsi="宋体" w:hint="default"/>
      </w:rPr>
    </w:lvl>
    <w:lvl w:ilvl="5">
      <w:start w:val="1"/>
      <w:numFmt w:val="bullet"/>
      <w:lvlText w:val="•"/>
      <w:lvlJc w:val="left"/>
      <w:pPr>
        <w:tabs>
          <w:tab w:val="num" w:pos="4380"/>
        </w:tabs>
        <w:ind w:left="4380" w:hanging="360"/>
      </w:pPr>
      <w:rPr>
        <w:rFonts w:ascii="宋体" w:hAnsi="宋体" w:hint="default"/>
      </w:rPr>
    </w:lvl>
    <w:lvl w:ilvl="6">
      <w:start w:val="1"/>
      <w:numFmt w:val="bullet"/>
      <w:lvlText w:val="•"/>
      <w:lvlJc w:val="left"/>
      <w:pPr>
        <w:tabs>
          <w:tab w:val="num" w:pos="5100"/>
        </w:tabs>
        <w:ind w:left="5100" w:hanging="360"/>
      </w:pPr>
      <w:rPr>
        <w:rFonts w:ascii="宋体" w:hAnsi="宋体" w:hint="default"/>
      </w:rPr>
    </w:lvl>
    <w:lvl w:ilvl="7">
      <w:start w:val="1"/>
      <w:numFmt w:val="bullet"/>
      <w:lvlText w:val="•"/>
      <w:lvlJc w:val="left"/>
      <w:pPr>
        <w:tabs>
          <w:tab w:val="num" w:pos="5820"/>
        </w:tabs>
        <w:ind w:left="5820" w:hanging="360"/>
      </w:pPr>
      <w:rPr>
        <w:rFonts w:ascii="宋体" w:hAnsi="宋体" w:hint="default"/>
      </w:rPr>
    </w:lvl>
    <w:lvl w:ilvl="8">
      <w:start w:val="1"/>
      <w:numFmt w:val="bullet"/>
      <w:lvlText w:val="•"/>
      <w:lvlJc w:val="left"/>
      <w:pPr>
        <w:tabs>
          <w:tab w:val="num" w:pos="6540"/>
        </w:tabs>
        <w:ind w:left="6540" w:hanging="360"/>
      </w:pPr>
      <w:rPr>
        <w:rFonts w:ascii="宋体" w:hAnsi="宋体" w:hint="default"/>
      </w:rPr>
    </w:lvl>
  </w:abstractNum>
  <w:abstractNum w:abstractNumId="14" w15:restartNumberingAfterBreak="0">
    <w:nsid w:val="00000028"/>
    <w:multiLevelType w:val="multilevel"/>
    <w:tmpl w:val="2FAEAD9C"/>
    <w:lvl w:ilvl="0">
      <w:start w:val="1"/>
      <w:numFmt w:val="decimal"/>
      <w:suff w:val="space"/>
      <w:lvlText w:val="%1"/>
      <w:lvlJc w:val="left"/>
      <w:pPr>
        <w:ind w:left="227" w:hanging="227"/>
      </w:pPr>
      <w:rPr>
        <w:rFonts w:hint="eastAsia"/>
        <w:b/>
      </w:rPr>
    </w:lvl>
    <w:lvl w:ilvl="1">
      <w:start w:val="1"/>
      <w:numFmt w:val="decimal"/>
      <w:suff w:val="space"/>
      <w:lvlText w:val="%1.%2"/>
      <w:lvlJc w:val="left"/>
      <w:pPr>
        <w:ind w:left="0" w:firstLine="425"/>
      </w:pPr>
      <w:rPr>
        <w:rFonts w:hint="eastAsia"/>
        <w:b/>
      </w:rPr>
    </w:lvl>
    <w:lvl w:ilvl="2">
      <w:start w:val="1"/>
      <w:numFmt w:val="decimal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0B057891"/>
    <w:multiLevelType w:val="hybridMultilevel"/>
    <w:tmpl w:val="2F2881C2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6" w15:restartNumberingAfterBreak="0">
    <w:nsid w:val="18E06E49"/>
    <w:multiLevelType w:val="hybridMultilevel"/>
    <w:tmpl w:val="572ED73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1EB24F99"/>
    <w:multiLevelType w:val="hybridMultilevel"/>
    <w:tmpl w:val="F774D2D6"/>
    <w:lvl w:ilvl="0" w:tplc="F7341F94">
      <w:start w:val="1"/>
      <w:numFmt w:val="bullet"/>
      <w:suff w:val="space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221E12A7"/>
    <w:multiLevelType w:val="hybridMultilevel"/>
    <w:tmpl w:val="1BB8BAF0"/>
    <w:lvl w:ilvl="0" w:tplc="435A2266">
      <w:start w:val="1"/>
      <w:numFmt w:val="decimal"/>
      <w:suff w:val="space"/>
      <w:lvlText w:val="（%1）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23CA2854"/>
    <w:multiLevelType w:val="hybridMultilevel"/>
    <w:tmpl w:val="ADC8838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6A53F31"/>
    <w:multiLevelType w:val="multilevel"/>
    <w:tmpl w:val="D03A00F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 w15:restartNumberingAfterBreak="0">
    <w:nsid w:val="4A987C1E"/>
    <w:multiLevelType w:val="hybridMultilevel"/>
    <w:tmpl w:val="B98E2CB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15E0F88"/>
    <w:multiLevelType w:val="multilevel"/>
    <w:tmpl w:val="F3B4FF4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742746A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4" w15:restartNumberingAfterBreak="0">
    <w:nsid w:val="78BA5315"/>
    <w:multiLevelType w:val="hybridMultilevel"/>
    <w:tmpl w:val="0C184DCC"/>
    <w:lvl w:ilvl="0" w:tplc="E4D212F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1"/>
  </w:num>
  <w:num w:numId="2">
    <w:abstractNumId w:val="14"/>
  </w:num>
  <w:num w:numId="3">
    <w:abstractNumId w:val="7"/>
  </w:num>
  <w:num w:numId="4">
    <w:abstractNumId w:val="4"/>
  </w:num>
  <w:num w:numId="5">
    <w:abstractNumId w:val="0"/>
  </w:num>
  <w:num w:numId="6">
    <w:abstractNumId w:val="9"/>
  </w:num>
  <w:num w:numId="7">
    <w:abstractNumId w:val="8"/>
  </w:num>
  <w:num w:numId="8">
    <w:abstractNumId w:val="10"/>
  </w:num>
  <w:num w:numId="9">
    <w:abstractNumId w:val="12"/>
  </w:num>
  <w:num w:numId="10">
    <w:abstractNumId w:val="3"/>
  </w:num>
  <w:num w:numId="11">
    <w:abstractNumId w:val="5"/>
  </w:num>
  <w:num w:numId="12">
    <w:abstractNumId w:val="13"/>
  </w:num>
  <w:num w:numId="13">
    <w:abstractNumId w:val="6"/>
  </w:num>
  <w:num w:numId="14">
    <w:abstractNumId w:val="11"/>
  </w:num>
  <w:num w:numId="15">
    <w:abstractNumId w:val="2"/>
  </w:num>
  <w:num w:numId="16">
    <w:abstractNumId w:val="20"/>
  </w:num>
  <w:num w:numId="17">
    <w:abstractNumId w:val="22"/>
  </w:num>
  <w:num w:numId="1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</w:num>
  <w:num w:numId="20">
    <w:abstractNumId w:val="21"/>
  </w:num>
  <w:num w:numId="21">
    <w:abstractNumId w:val="17"/>
  </w:num>
  <w:num w:numId="22">
    <w:abstractNumId w:val="23"/>
  </w:num>
  <w:num w:numId="23">
    <w:abstractNumId w:val="16"/>
  </w:num>
  <w:num w:numId="24">
    <w:abstractNumId w:val="15"/>
  </w:num>
  <w:num w:numId="25">
    <w:abstractNumId w:val="18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DE9"/>
    <w:rsid w:val="000065C1"/>
    <w:rsid w:val="00013453"/>
    <w:rsid w:val="000148C5"/>
    <w:rsid w:val="00015013"/>
    <w:rsid w:val="0002008B"/>
    <w:rsid w:val="0002533B"/>
    <w:rsid w:val="000263BD"/>
    <w:rsid w:val="0003364B"/>
    <w:rsid w:val="000347AD"/>
    <w:rsid w:val="00060706"/>
    <w:rsid w:val="00081B5F"/>
    <w:rsid w:val="00095575"/>
    <w:rsid w:val="000A2391"/>
    <w:rsid w:val="000B4230"/>
    <w:rsid w:val="000B42C9"/>
    <w:rsid w:val="000B5AC5"/>
    <w:rsid w:val="000D4F83"/>
    <w:rsid w:val="000D5C7B"/>
    <w:rsid w:val="000E33F3"/>
    <w:rsid w:val="000F6CAD"/>
    <w:rsid w:val="001047F3"/>
    <w:rsid w:val="001134AA"/>
    <w:rsid w:val="001142A9"/>
    <w:rsid w:val="0012170D"/>
    <w:rsid w:val="0014295B"/>
    <w:rsid w:val="00155AC8"/>
    <w:rsid w:val="00172A27"/>
    <w:rsid w:val="00175A82"/>
    <w:rsid w:val="001771F0"/>
    <w:rsid w:val="001814DD"/>
    <w:rsid w:val="001838C0"/>
    <w:rsid w:val="001B625E"/>
    <w:rsid w:val="001B6F3A"/>
    <w:rsid w:val="001C36EE"/>
    <w:rsid w:val="001E04E2"/>
    <w:rsid w:val="001E1AE0"/>
    <w:rsid w:val="001E224E"/>
    <w:rsid w:val="001E4AEB"/>
    <w:rsid w:val="001F16F7"/>
    <w:rsid w:val="00227D93"/>
    <w:rsid w:val="00241766"/>
    <w:rsid w:val="0024555C"/>
    <w:rsid w:val="0026148B"/>
    <w:rsid w:val="00264D37"/>
    <w:rsid w:val="00270EA0"/>
    <w:rsid w:val="00286A04"/>
    <w:rsid w:val="00294694"/>
    <w:rsid w:val="00295F70"/>
    <w:rsid w:val="002A283B"/>
    <w:rsid w:val="002A44E6"/>
    <w:rsid w:val="002B3E5B"/>
    <w:rsid w:val="002C765E"/>
    <w:rsid w:val="002F1552"/>
    <w:rsid w:val="002F5522"/>
    <w:rsid w:val="00303AC9"/>
    <w:rsid w:val="0031372B"/>
    <w:rsid w:val="00317FF7"/>
    <w:rsid w:val="00321ECC"/>
    <w:rsid w:val="00330773"/>
    <w:rsid w:val="0034509E"/>
    <w:rsid w:val="00350E99"/>
    <w:rsid w:val="00362B87"/>
    <w:rsid w:val="0036308E"/>
    <w:rsid w:val="00376384"/>
    <w:rsid w:val="0038726B"/>
    <w:rsid w:val="00392E41"/>
    <w:rsid w:val="00394540"/>
    <w:rsid w:val="003A44C2"/>
    <w:rsid w:val="003B26BD"/>
    <w:rsid w:val="003D01AC"/>
    <w:rsid w:val="003E34AE"/>
    <w:rsid w:val="003F1CA5"/>
    <w:rsid w:val="003F5749"/>
    <w:rsid w:val="00413BF9"/>
    <w:rsid w:val="004207CF"/>
    <w:rsid w:val="00423C22"/>
    <w:rsid w:val="004268A0"/>
    <w:rsid w:val="0043160C"/>
    <w:rsid w:val="00443C5B"/>
    <w:rsid w:val="00446F03"/>
    <w:rsid w:val="0048239E"/>
    <w:rsid w:val="00491356"/>
    <w:rsid w:val="004A0091"/>
    <w:rsid w:val="004A520C"/>
    <w:rsid w:val="004B7363"/>
    <w:rsid w:val="004D473D"/>
    <w:rsid w:val="004D7C3D"/>
    <w:rsid w:val="004E229E"/>
    <w:rsid w:val="00511007"/>
    <w:rsid w:val="00517544"/>
    <w:rsid w:val="00523D6F"/>
    <w:rsid w:val="0052746E"/>
    <w:rsid w:val="00545175"/>
    <w:rsid w:val="005512BD"/>
    <w:rsid w:val="00563A6E"/>
    <w:rsid w:val="00593FAD"/>
    <w:rsid w:val="005B31AD"/>
    <w:rsid w:val="005B5F0E"/>
    <w:rsid w:val="005C3497"/>
    <w:rsid w:val="005D0314"/>
    <w:rsid w:val="005D6BF5"/>
    <w:rsid w:val="00602774"/>
    <w:rsid w:val="00604BC0"/>
    <w:rsid w:val="00616F2E"/>
    <w:rsid w:val="006176DF"/>
    <w:rsid w:val="006201AD"/>
    <w:rsid w:val="006213A3"/>
    <w:rsid w:val="00622693"/>
    <w:rsid w:val="00624F5E"/>
    <w:rsid w:val="006278E5"/>
    <w:rsid w:val="0068296C"/>
    <w:rsid w:val="00683E2E"/>
    <w:rsid w:val="00696636"/>
    <w:rsid w:val="006A7186"/>
    <w:rsid w:val="006B02F0"/>
    <w:rsid w:val="006C2E67"/>
    <w:rsid w:val="006D3BE9"/>
    <w:rsid w:val="006E0F93"/>
    <w:rsid w:val="006E28E0"/>
    <w:rsid w:val="006F6EDF"/>
    <w:rsid w:val="00702A96"/>
    <w:rsid w:val="00714DC3"/>
    <w:rsid w:val="007262F6"/>
    <w:rsid w:val="0075263D"/>
    <w:rsid w:val="00755C38"/>
    <w:rsid w:val="00767B2F"/>
    <w:rsid w:val="00771CE5"/>
    <w:rsid w:val="00772D4F"/>
    <w:rsid w:val="00784874"/>
    <w:rsid w:val="00785F3B"/>
    <w:rsid w:val="00787FF0"/>
    <w:rsid w:val="007A2BF2"/>
    <w:rsid w:val="007A5957"/>
    <w:rsid w:val="007B5466"/>
    <w:rsid w:val="007B5A43"/>
    <w:rsid w:val="007B7135"/>
    <w:rsid w:val="007E4523"/>
    <w:rsid w:val="007E7842"/>
    <w:rsid w:val="007E7FFD"/>
    <w:rsid w:val="007F5B9B"/>
    <w:rsid w:val="00860EE1"/>
    <w:rsid w:val="00861C0F"/>
    <w:rsid w:val="00867422"/>
    <w:rsid w:val="008676E8"/>
    <w:rsid w:val="00872EAA"/>
    <w:rsid w:val="008766C1"/>
    <w:rsid w:val="00881206"/>
    <w:rsid w:val="0088157F"/>
    <w:rsid w:val="008B3182"/>
    <w:rsid w:val="008B6D56"/>
    <w:rsid w:val="008B796D"/>
    <w:rsid w:val="008D6CE1"/>
    <w:rsid w:val="00912463"/>
    <w:rsid w:val="009156CE"/>
    <w:rsid w:val="00933726"/>
    <w:rsid w:val="00934F33"/>
    <w:rsid w:val="00955689"/>
    <w:rsid w:val="00965813"/>
    <w:rsid w:val="00972E79"/>
    <w:rsid w:val="00973B3F"/>
    <w:rsid w:val="0098374C"/>
    <w:rsid w:val="009A5DC1"/>
    <w:rsid w:val="009B338D"/>
    <w:rsid w:val="009B4CD1"/>
    <w:rsid w:val="009B65A5"/>
    <w:rsid w:val="009C0108"/>
    <w:rsid w:val="009C694E"/>
    <w:rsid w:val="009F638C"/>
    <w:rsid w:val="00A31E4C"/>
    <w:rsid w:val="00A446C6"/>
    <w:rsid w:val="00A510CF"/>
    <w:rsid w:val="00A601CF"/>
    <w:rsid w:val="00A742A7"/>
    <w:rsid w:val="00A75C8C"/>
    <w:rsid w:val="00A85F0B"/>
    <w:rsid w:val="00AA5321"/>
    <w:rsid w:val="00AA7FB0"/>
    <w:rsid w:val="00AE2350"/>
    <w:rsid w:val="00B07651"/>
    <w:rsid w:val="00B1066B"/>
    <w:rsid w:val="00B30C84"/>
    <w:rsid w:val="00B56E81"/>
    <w:rsid w:val="00B654D2"/>
    <w:rsid w:val="00B65740"/>
    <w:rsid w:val="00B84FE2"/>
    <w:rsid w:val="00BB6CB3"/>
    <w:rsid w:val="00BD01DD"/>
    <w:rsid w:val="00BD4272"/>
    <w:rsid w:val="00BD4A50"/>
    <w:rsid w:val="00C060DF"/>
    <w:rsid w:val="00C230D3"/>
    <w:rsid w:val="00C252B0"/>
    <w:rsid w:val="00C272D6"/>
    <w:rsid w:val="00C30D3E"/>
    <w:rsid w:val="00C3299F"/>
    <w:rsid w:val="00C34F60"/>
    <w:rsid w:val="00C5519F"/>
    <w:rsid w:val="00C71BC1"/>
    <w:rsid w:val="00C722C4"/>
    <w:rsid w:val="00C8627F"/>
    <w:rsid w:val="00CC7138"/>
    <w:rsid w:val="00CD1624"/>
    <w:rsid w:val="00CD1928"/>
    <w:rsid w:val="00CE09B6"/>
    <w:rsid w:val="00CE1BE8"/>
    <w:rsid w:val="00CF7AF4"/>
    <w:rsid w:val="00D040C8"/>
    <w:rsid w:val="00D55E8B"/>
    <w:rsid w:val="00D56E77"/>
    <w:rsid w:val="00D61324"/>
    <w:rsid w:val="00D66775"/>
    <w:rsid w:val="00D70CCB"/>
    <w:rsid w:val="00D73964"/>
    <w:rsid w:val="00D85CFE"/>
    <w:rsid w:val="00D90286"/>
    <w:rsid w:val="00D94B30"/>
    <w:rsid w:val="00DA0594"/>
    <w:rsid w:val="00DA14B3"/>
    <w:rsid w:val="00DA47C8"/>
    <w:rsid w:val="00DC0FEA"/>
    <w:rsid w:val="00DD5DC3"/>
    <w:rsid w:val="00E16FC0"/>
    <w:rsid w:val="00E265CF"/>
    <w:rsid w:val="00E359D0"/>
    <w:rsid w:val="00E535D2"/>
    <w:rsid w:val="00E541B7"/>
    <w:rsid w:val="00E66AD2"/>
    <w:rsid w:val="00E76F36"/>
    <w:rsid w:val="00E81657"/>
    <w:rsid w:val="00E93452"/>
    <w:rsid w:val="00EA0E3D"/>
    <w:rsid w:val="00EF1A77"/>
    <w:rsid w:val="00EF287C"/>
    <w:rsid w:val="00F32A1C"/>
    <w:rsid w:val="00F406B3"/>
    <w:rsid w:val="00F428B3"/>
    <w:rsid w:val="00F779BF"/>
    <w:rsid w:val="00F82071"/>
    <w:rsid w:val="00F938E2"/>
    <w:rsid w:val="00F94D5F"/>
    <w:rsid w:val="00FA4787"/>
    <w:rsid w:val="00FA5845"/>
    <w:rsid w:val="00FA6876"/>
    <w:rsid w:val="00FC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37CE0A"/>
  <w15:chartTrackingRefBased/>
  <w15:docId w15:val="{6C03172A-7E51-478E-9244-62FAE41B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624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next w:val="a"/>
    <w:link w:val="1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80" w:after="290" w:line="374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character" w:styleId="a4">
    <w:name w:val="Hyperlink"/>
    <w:uiPriority w:val="99"/>
    <w:rPr>
      <w:color w:val="0000FF"/>
      <w:u w:val="single"/>
    </w:rPr>
  </w:style>
  <w:style w:type="character" w:customStyle="1" w:styleId="11">
    <w:name w:val="标题 1 字符"/>
    <w:link w:val="10"/>
    <w:rPr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a5">
    <w:name w:val="页眉 字符"/>
    <w:link w:val="a6"/>
    <w:rPr>
      <w:kern w:val="2"/>
      <w:sz w:val="18"/>
      <w:szCs w:val="18"/>
    </w:rPr>
  </w:style>
  <w:style w:type="character" w:customStyle="1" w:styleId="21">
    <w:name w:val="正文首行缩进 2 字符"/>
    <w:link w:val="22"/>
    <w:rPr>
      <w:rFonts w:ascii="宋体"/>
      <w:i/>
      <w:color w:val="0000FF"/>
      <w:kern w:val="2"/>
      <w:sz w:val="24"/>
    </w:rPr>
  </w:style>
  <w:style w:type="character" w:customStyle="1" w:styleId="a7">
    <w:name w:val="正文文本缩进 字符"/>
    <w:link w:val="a8"/>
    <w:rPr>
      <w:kern w:val="2"/>
      <w:sz w:val="21"/>
      <w:szCs w:val="24"/>
    </w:rPr>
  </w:style>
  <w:style w:type="character" w:customStyle="1" w:styleId="2Char1">
    <w:name w:val="正文首行缩进 2 Char1"/>
    <w:basedOn w:val="a7"/>
    <w:rPr>
      <w:kern w:val="2"/>
      <w:sz w:val="21"/>
      <w:szCs w:val="24"/>
    </w:rPr>
  </w:style>
  <w:style w:type="character" w:customStyle="1" w:styleId="a9">
    <w:name w:val="正文文本 字符"/>
    <w:link w:val="aa"/>
    <w:rPr>
      <w:kern w:val="2"/>
      <w:sz w:val="22"/>
    </w:rPr>
  </w:style>
  <w:style w:type="character" w:customStyle="1" w:styleId="Char1">
    <w:name w:val="正文文本 Char1"/>
    <w:rPr>
      <w:kern w:val="2"/>
      <w:sz w:val="21"/>
      <w:szCs w:val="24"/>
    </w:rPr>
  </w:style>
  <w:style w:type="character" w:customStyle="1" w:styleId="ab">
    <w:name w:val="正文首行缩进 字符"/>
    <w:link w:val="ac"/>
    <w:rPr>
      <w:kern w:val="2"/>
      <w:sz w:val="22"/>
    </w:rPr>
  </w:style>
  <w:style w:type="character" w:customStyle="1" w:styleId="Char10">
    <w:name w:val="正文首行缩进 Char1"/>
    <w:basedOn w:val="Char1"/>
    <w:rPr>
      <w:kern w:val="2"/>
      <w:sz w:val="21"/>
      <w:szCs w:val="24"/>
    </w:rPr>
  </w:style>
  <w:style w:type="character" w:customStyle="1" w:styleId="CharChar">
    <w:name w:val="原点第二行 Char Char"/>
    <w:link w:val="ad"/>
    <w:rPr>
      <w:kern w:val="2"/>
      <w:sz w:val="24"/>
    </w:rPr>
  </w:style>
  <w:style w:type="paragraph" w:styleId="ac">
    <w:name w:val="Body Text First Indent"/>
    <w:basedOn w:val="a"/>
    <w:link w:val="ab"/>
    <w:pPr>
      <w:ind w:firstLineChars="200" w:firstLine="498"/>
    </w:pPr>
    <w:rPr>
      <w:sz w:val="22"/>
      <w:szCs w:val="20"/>
      <w:lang w:val="x-none" w:eastAsia="x-none"/>
    </w:rPr>
  </w:style>
  <w:style w:type="paragraph" w:styleId="a8">
    <w:name w:val="Body Text Indent"/>
    <w:basedOn w:val="a"/>
    <w:link w:val="a7"/>
    <w:pPr>
      <w:spacing w:after="120"/>
      <w:ind w:leftChars="200" w:left="420"/>
    </w:pPr>
    <w:rPr>
      <w:lang w:val="x-none" w:eastAsia="x-none"/>
    </w:rPr>
  </w:style>
  <w:style w:type="paragraph" w:styleId="40">
    <w:name w:val="toc 4"/>
    <w:basedOn w:val="a"/>
    <w:next w:val="a"/>
    <w:pPr>
      <w:ind w:leftChars="600" w:left="1260"/>
    </w:pPr>
  </w:style>
  <w:style w:type="paragraph" w:styleId="ae">
    <w:name w:val="index heading"/>
    <w:basedOn w:val="a"/>
    <w:next w:val="12"/>
    <w:rPr>
      <w:rFonts w:hint="eastAsia"/>
    </w:rPr>
  </w:style>
  <w:style w:type="paragraph" w:styleId="22">
    <w:name w:val="Body Text First Indent 2"/>
    <w:basedOn w:val="a8"/>
    <w:link w:val="21"/>
    <w:pPr>
      <w:spacing w:after="0" w:line="240" w:lineRule="atLeast"/>
      <w:ind w:leftChars="0" w:left="0"/>
    </w:pPr>
    <w:rPr>
      <w:rFonts w:ascii="宋体"/>
      <w:i/>
      <w:color w:val="0000FF"/>
      <w:sz w:val="24"/>
      <w:szCs w:val="20"/>
    </w:rPr>
  </w:style>
  <w:style w:type="paragraph" w:styleId="a6">
    <w:name w:val="header"/>
    <w:basedOn w:val="a"/>
    <w:link w:val="a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af">
    <w:name w:val="Document Map"/>
    <w:basedOn w:val="a"/>
    <w:pPr>
      <w:shd w:val="clear" w:color="auto" w:fill="000080"/>
    </w:pPr>
  </w:style>
  <w:style w:type="paragraph" w:styleId="23">
    <w:name w:val="toc 2"/>
    <w:basedOn w:val="a"/>
    <w:next w:val="a"/>
    <w:uiPriority w:val="39"/>
    <w:rsid w:val="00E535D2"/>
    <w:pPr>
      <w:adjustRightInd w:val="0"/>
      <w:snapToGrid w:val="0"/>
      <w:spacing w:line="300" w:lineRule="auto"/>
      <w:ind w:leftChars="200" w:left="200"/>
    </w:pPr>
    <w:rPr>
      <w:sz w:val="24"/>
    </w:rPr>
  </w:style>
  <w:style w:type="paragraph" w:styleId="12">
    <w:name w:val="index 1"/>
    <w:basedOn w:val="a"/>
    <w:next w:val="a"/>
  </w:style>
  <w:style w:type="paragraph" w:styleId="13">
    <w:name w:val="toc 1"/>
    <w:basedOn w:val="a"/>
    <w:next w:val="a"/>
    <w:uiPriority w:val="39"/>
    <w:rsid w:val="00E535D2"/>
    <w:pPr>
      <w:adjustRightInd w:val="0"/>
      <w:snapToGrid w:val="0"/>
      <w:spacing w:line="300" w:lineRule="auto"/>
    </w:pPr>
    <w:rPr>
      <w:rFonts w:eastAsia="黑体"/>
      <w:sz w:val="24"/>
    </w:rPr>
  </w:style>
  <w:style w:type="paragraph" w:styleId="30">
    <w:name w:val="toc 3"/>
    <w:basedOn w:val="a"/>
    <w:next w:val="a"/>
    <w:uiPriority w:val="39"/>
    <w:rsid w:val="00E535D2"/>
    <w:pPr>
      <w:adjustRightInd w:val="0"/>
      <w:snapToGrid w:val="0"/>
      <w:spacing w:line="300" w:lineRule="auto"/>
      <w:ind w:leftChars="400" w:left="400"/>
    </w:pPr>
    <w:rPr>
      <w:sz w:val="24"/>
    </w:rPr>
  </w:style>
  <w:style w:type="paragraph" w:styleId="af0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Body Text"/>
    <w:basedOn w:val="a"/>
    <w:link w:val="a9"/>
    <w:pPr>
      <w:spacing w:after="120"/>
    </w:pPr>
    <w:rPr>
      <w:sz w:val="22"/>
      <w:szCs w:val="20"/>
      <w:lang w:val="x-none" w:eastAsia="x-none"/>
    </w:rPr>
  </w:style>
  <w:style w:type="paragraph" w:customStyle="1" w:styleId="ad">
    <w:name w:val="原点第二行"/>
    <w:basedOn w:val="a"/>
    <w:link w:val="CharChar"/>
    <w:pPr>
      <w:ind w:leftChars="270" w:left="567"/>
    </w:pPr>
    <w:rPr>
      <w:sz w:val="24"/>
      <w:szCs w:val="20"/>
      <w:lang w:val="x-none" w:eastAsia="x-none"/>
    </w:rPr>
  </w:style>
  <w:style w:type="paragraph" w:customStyle="1" w:styleId="1">
    <w:name w:val="样式1"/>
    <w:basedOn w:val="4"/>
    <w:pPr>
      <w:numPr>
        <w:ilvl w:val="2"/>
        <w:numId w:val="1"/>
      </w:numPr>
      <w:tabs>
        <w:tab w:val="left" w:pos="709"/>
      </w:tabs>
    </w:pPr>
    <w:rPr>
      <w:sz w:val="24"/>
      <w:szCs w:val="24"/>
    </w:rPr>
  </w:style>
  <w:style w:type="paragraph" w:styleId="TOC">
    <w:name w:val="TOC Heading"/>
    <w:basedOn w:val="10"/>
    <w:next w:val="a"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table" w:styleId="af1">
    <w:name w:val="Table Grid"/>
    <w:basedOn w:val="a1"/>
    <w:rsid w:val="00C230D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标题 1 Char"/>
    <w:rsid w:val="00175A82"/>
    <w:rPr>
      <w:b/>
      <w:bCs/>
      <w:kern w:val="44"/>
      <w:sz w:val="44"/>
      <w:szCs w:val="44"/>
      <w:lang w:val="x-none" w:eastAsia="x-none"/>
    </w:rPr>
  </w:style>
  <w:style w:type="character" w:customStyle="1" w:styleId="2Char">
    <w:name w:val="标题 2 Char"/>
    <w:rsid w:val="00175A82"/>
    <w:rPr>
      <w:rFonts w:ascii="Arial" w:eastAsia="黑体" w:hAnsi="Arial"/>
      <w:b/>
      <w:bCs/>
      <w:kern w:val="2"/>
      <w:sz w:val="32"/>
      <w:szCs w:val="32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17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3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0AB3A-68F9-4549-A0E0-CA9EB79055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324</Words>
  <Characters>1851</Characters>
  <Application>Microsoft Office Word</Application>
  <DocSecurity>0</DocSecurity>
  <PresentationFormat/>
  <Lines>15</Lines>
  <Paragraphs>4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哈尔滨工业大学计算机科学与技术学院</vt:lpstr>
    </vt:vector>
  </TitlesOfParts>
  <Manager/>
  <Company>HIT-ICES</Company>
  <LinksUpToDate>false</LinksUpToDate>
  <CharactersWithSpaces>2171</CharactersWithSpaces>
  <SharedDoc>false</SharedDoc>
  <HLinks>
    <vt:vector size="48" baseType="variant">
      <vt:variant>
        <vt:i4>1310780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_Toc119445038</vt:lpwstr>
      </vt:variant>
      <vt:variant>
        <vt:i4>1310780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_Toc119445037</vt:lpwstr>
      </vt:variant>
      <vt:variant>
        <vt:i4>1310780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_Toc119445036</vt:lpwstr>
      </vt:variant>
      <vt:variant>
        <vt:i4>1310780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_Toc119445035</vt:lpwstr>
      </vt:variant>
      <vt:variant>
        <vt:i4>1310780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_Toc119445034</vt:lpwstr>
      </vt:variant>
      <vt:variant>
        <vt:i4>1310780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_Toc119445033</vt:lpwstr>
      </vt:variant>
      <vt:variant>
        <vt:i4>1310780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_Toc119445032</vt:lpwstr>
      </vt:variant>
      <vt:variant>
        <vt:i4>1310780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_Toc119445031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哈尔滨工业大学计算机科学与技术学院</dc:title>
  <dc:subject/>
  <dc:creator>Wang Zhongjie</dc:creator>
  <cp:keywords/>
  <dc:description/>
  <cp:lastModifiedBy>Windows 用户</cp:lastModifiedBy>
  <cp:revision>11</cp:revision>
  <cp:lastPrinted>2008-09-02T05:16:00Z</cp:lastPrinted>
  <dcterms:created xsi:type="dcterms:W3CDTF">2022-11-15T15:06:00Z</dcterms:created>
  <dcterms:modified xsi:type="dcterms:W3CDTF">2023-09-20T06:35:00Z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2052-8.1.0.3363</vt:lpwstr>
  </property>
</Properties>
</file>