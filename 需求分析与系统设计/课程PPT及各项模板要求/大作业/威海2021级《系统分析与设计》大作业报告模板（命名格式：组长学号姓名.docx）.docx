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D1928" w:rsidRPr="001142A9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</w:p>
    <w:p w:rsidR="00702A96" w:rsidRPr="00702A96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ascii="黑体" w:eastAsia="黑体" w:hAnsi="黑体"/>
          <w:b/>
          <w:sz w:val="36"/>
          <w:szCs w:val="36"/>
        </w:rPr>
      </w:pPr>
      <w:r w:rsidRPr="00702A96">
        <w:rPr>
          <w:rFonts w:ascii="黑体" w:eastAsia="黑体" w:hAnsi="黑体"/>
          <w:b/>
          <w:sz w:val="36"/>
          <w:szCs w:val="36"/>
        </w:rPr>
        <w:t>哈尔滨工业大学</w:t>
      </w:r>
      <w:r w:rsidR="00B21405">
        <w:rPr>
          <w:rFonts w:ascii="黑体" w:eastAsia="黑体" w:hAnsi="黑体" w:hint="eastAsia"/>
          <w:b/>
          <w:sz w:val="36"/>
          <w:szCs w:val="36"/>
        </w:rPr>
        <w:t>（威海）</w:t>
      </w:r>
    </w:p>
    <w:p w:rsidR="00702A96" w:rsidRPr="00B21405" w:rsidRDefault="00702A96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  <w:r w:rsidRPr="001142A9">
        <w:rPr>
          <w:rFonts w:eastAsia="楷体_GB2312"/>
          <w:b/>
          <w:sz w:val="36"/>
          <w:szCs w:val="36"/>
        </w:rPr>
        <w:t>计算机科学与技术学院</w:t>
      </w:r>
      <w:r w:rsidR="00E25DE0">
        <w:rPr>
          <w:rFonts w:eastAsia="楷体_GB2312" w:hint="eastAsia"/>
          <w:b/>
          <w:sz w:val="36"/>
          <w:szCs w:val="36"/>
        </w:rPr>
        <w:t>（软件学院）</w:t>
      </w:r>
    </w:p>
    <w:p w:rsidR="00702A96" w:rsidRDefault="00A77FA1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  <w:r>
        <w:rPr>
          <w:rFonts w:eastAsia="楷体_GB2312"/>
          <w:b/>
          <w:sz w:val="36"/>
          <w:szCs w:val="36"/>
        </w:rPr>
        <w:t>202</w:t>
      </w:r>
      <w:r w:rsidR="00612E3D">
        <w:rPr>
          <w:rFonts w:eastAsia="楷体_GB2312"/>
          <w:b/>
          <w:sz w:val="36"/>
          <w:szCs w:val="36"/>
        </w:rPr>
        <w:t>3</w:t>
      </w:r>
      <w:r w:rsidR="00CD1928" w:rsidRPr="001142A9">
        <w:rPr>
          <w:rFonts w:eastAsia="楷体_GB2312"/>
          <w:b/>
          <w:sz w:val="36"/>
          <w:szCs w:val="36"/>
        </w:rPr>
        <w:t>年</w:t>
      </w:r>
      <w:r w:rsidR="00E25DE0">
        <w:rPr>
          <w:rFonts w:eastAsia="楷体_GB2312" w:hint="eastAsia"/>
          <w:b/>
          <w:sz w:val="36"/>
          <w:szCs w:val="36"/>
        </w:rPr>
        <w:t>春季</w:t>
      </w:r>
      <w:r w:rsidR="00CD1928" w:rsidRPr="001142A9">
        <w:rPr>
          <w:rFonts w:eastAsia="楷体_GB2312"/>
          <w:b/>
          <w:sz w:val="36"/>
          <w:szCs w:val="36"/>
        </w:rPr>
        <w:t>学期</w:t>
      </w:r>
    </w:p>
    <w:p w:rsidR="00737110" w:rsidRDefault="00737110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</w:p>
    <w:p w:rsidR="00737110" w:rsidRDefault="00737110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  <w:r>
        <w:rPr>
          <w:rFonts w:eastAsia="楷体_GB2312" w:hint="eastAsia"/>
          <w:b/>
          <w:sz w:val="36"/>
          <w:szCs w:val="36"/>
        </w:rPr>
        <w:t>2</w:t>
      </w:r>
      <w:r w:rsidR="00612E3D">
        <w:rPr>
          <w:rFonts w:eastAsia="楷体_GB2312"/>
          <w:b/>
          <w:sz w:val="36"/>
          <w:szCs w:val="36"/>
        </w:rPr>
        <w:t>021</w:t>
      </w:r>
      <w:r>
        <w:rPr>
          <w:rFonts w:eastAsia="楷体_GB2312" w:hint="eastAsia"/>
          <w:b/>
          <w:sz w:val="36"/>
          <w:szCs w:val="36"/>
        </w:rPr>
        <w:t>级本科</w:t>
      </w:r>
    </w:p>
    <w:p w:rsidR="00317FF7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  <w:r w:rsidRPr="001142A9">
        <w:rPr>
          <w:rFonts w:eastAsia="楷体_GB2312"/>
          <w:b/>
          <w:sz w:val="36"/>
          <w:szCs w:val="36"/>
        </w:rPr>
        <w:t>《</w:t>
      </w:r>
      <w:r w:rsidR="00E25DE0">
        <w:rPr>
          <w:rFonts w:eastAsia="楷体_GB2312" w:hint="eastAsia"/>
          <w:b/>
          <w:sz w:val="36"/>
          <w:szCs w:val="36"/>
        </w:rPr>
        <w:t>系统分析与设计</w:t>
      </w:r>
      <w:r w:rsidRPr="001142A9">
        <w:rPr>
          <w:rFonts w:eastAsia="楷体_GB2312"/>
          <w:b/>
          <w:sz w:val="36"/>
          <w:szCs w:val="36"/>
        </w:rPr>
        <w:t>》</w:t>
      </w:r>
      <w:r w:rsidR="00317FF7">
        <w:rPr>
          <w:rFonts w:eastAsia="楷体_GB2312" w:hint="eastAsia"/>
          <w:b/>
          <w:sz w:val="36"/>
          <w:szCs w:val="36"/>
        </w:rPr>
        <w:t>课程</w:t>
      </w:r>
    </w:p>
    <w:p w:rsidR="00317FF7" w:rsidRPr="00E25DE0" w:rsidRDefault="00317FF7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</w:p>
    <w:p w:rsidR="00CD1928" w:rsidRPr="001142A9" w:rsidRDefault="00E25DE0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48"/>
          <w:szCs w:val="48"/>
        </w:rPr>
      </w:pPr>
      <w:r>
        <w:rPr>
          <w:rFonts w:eastAsia="楷体_GB2312" w:hint="eastAsia"/>
          <w:b/>
          <w:sz w:val="36"/>
          <w:szCs w:val="36"/>
        </w:rPr>
        <w:t>大作业</w:t>
      </w:r>
      <w:r w:rsidR="00317FF7">
        <w:rPr>
          <w:rFonts w:eastAsia="楷体_GB2312" w:hint="eastAsia"/>
          <w:b/>
          <w:sz w:val="36"/>
          <w:szCs w:val="36"/>
        </w:rPr>
        <w:t>报告</w:t>
      </w:r>
    </w:p>
    <w:p w:rsidR="00317FF7" w:rsidRDefault="00317FF7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52"/>
          <w:szCs w:val="52"/>
        </w:rPr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D575E7" w:rsidRDefault="00FF581B" w:rsidP="00B654D2">
      <w:pPr>
        <w:topLinePunct/>
        <w:adjustRightInd w:val="0"/>
        <w:snapToGrid w:val="0"/>
        <w:spacing w:line="300" w:lineRule="auto"/>
        <w:rPr>
          <w:sz w:val="24"/>
        </w:rPr>
      </w:pPr>
      <w:r w:rsidRPr="00D575E7">
        <w:rPr>
          <w:rFonts w:hint="eastAsia"/>
          <w:sz w:val="24"/>
        </w:rPr>
        <w:t>成员信息及分工说明</w:t>
      </w:r>
      <w:r w:rsidR="00D575E7" w:rsidRPr="00D575E7">
        <w:rPr>
          <w:rFonts w:hint="eastAsia"/>
          <w:sz w:val="24"/>
        </w:rPr>
        <w:t>：</w:t>
      </w:r>
    </w:p>
    <w:tbl>
      <w:tblPr>
        <w:tblW w:w="8330" w:type="dxa"/>
        <w:jc w:val="center"/>
        <w:tblBorders>
          <w:top w:val="single" w:sz="12" w:space="0" w:color="auto"/>
          <w:bottom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276"/>
        <w:gridCol w:w="1701"/>
        <w:gridCol w:w="4644"/>
      </w:tblGrid>
      <w:tr w:rsidR="0086550F" w:rsidRPr="001142A9" w:rsidTr="00B30159">
        <w:trPr>
          <w:jc w:val="center"/>
        </w:trPr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D64381" w:rsidP="006C498B">
            <w:pPr>
              <w:topLinePunct/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角色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86550F" w:rsidP="006C498B">
            <w:pPr>
              <w:topLinePunct/>
              <w:adjustRightInd w:val="0"/>
              <w:snapToGrid w:val="0"/>
              <w:jc w:val="center"/>
              <w:rPr>
                <w:b/>
                <w:szCs w:val="21"/>
              </w:rPr>
            </w:pPr>
            <w:r w:rsidRPr="00D575E7">
              <w:rPr>
                <w:b/>
                <w:szCs w:val="21"/>
              </w:rPr>
              <w:t>姓名</w:t>
            </w:r>
          </w:p>
        </w:tc>
        <w:tc>
          <w:tcPr>
            <w:tcW w:w="1701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86550F" w:rsidP="006C498B">
            <w:pPr>
              <w:topLinePunct/>
              <w:adjustRightInd w:val="0"/>
              <w:snapToGrid w:val="0"/>
              <w:jc w:val="center"/>
              <w:rPr>
                <w:b/>
                <w:szCs w:val="21"/>
              </w:rPr>
            </w:pPr>
            <w:r w:rsidRPr="00D575E7">
              <w:rPr>
                <w:b/>
                <w:szCs w:val="21"/>
              </w:rPr>
              <w:t>学号</w:t>
            </w:r>
          </w:p>
        </w:tc>
        <w:tc>
          <w:tcPr>
            <w:tcW w:w="4644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2C40D2" w:rsidP="002C40D2">
            <w:pPr>
              <w:topLinePunct/>
              <w:adjustRightInd w:val="0"/>
              <w:snapToGrid w:val="0"/>
              <w:jc w:val="center"/>
              <w:rPr>
                <w:b/>
                <w:szCs w:val="21"/>
              </w:rPr>
            </w:pPr>
            <w:r w:rsidRPr="00D575E7">
              <w:rPr>
                <w:rFonts w:hint="eastAsia"/>
                <w:b/>
                <w:szCs w:val="21"/>
              </w:rPr>
              <w:t>承担工作</w:t>
            </w:r>
            <w:r w:rsidR="00496282" w:rsidRPr="00D575E7">
              <w:rPr>
                <w:rFonts w:hint="eastAsia"/>
                <w:b/>
                <w:szCs w:val="21"/>
              </w:rPr>
              <w:t>情况</w:t>
            </w:r>
            <w:r w:rsidRPr="00D575E7">
              <w:rPr>
                <w:rFonts w:hint="eastAsia"/>
                <w:b/>
                <w:szCs w:val="21"/>
              </w:rPr>
              <w:t>说明</w:t>
            </w:r>
          </w:p>
        </w:tc>
      </w:tr>
      <w:tr w:rsidR="0086550F" w:rsidRPr="001142A9" w:rsidTr="00B30159">
        <w:trPr>
          <w:trHeight w:val="612"/>
          <w:jc w:val="center"/>
        </w:trPr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86550F" w:rsidP="006C498B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 w:rsidRPr="00D575E7">
              <w:rPr>
                <w:rFonts w:hint="eastAsia"/>
                <w:szCs w:val="21"/>
              </w:rPr>
              <w:t>组长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B647E9" w:rsidP="006C498B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XXX</w:t>
            </w:r>
          </w:p>
        </w:tc>
        <w:tc>
          <w:tcPr>
            <w:tcW w:w="1701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731784" w:rsidP="006C498B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 w:rsidRPr="00D575E7">
              <w:rPr>
                <w:szCs w:val="21"/>
              </w:rPr>
              <w:t>2201110</w:t>
            </w:r>
            <w:r w:rsidR="0086550F" w:rsidRPr="00D575E7">
              <w:rPr>
                <w:rFonts w:hint="eastAsia"/>
                <w:szCs w:val="21"/>
              </w:rPr>
              <w:t>NNN</w:t>
            </w:r>
          </w:p>
        </w:tc>
        <w:tc>
          <w:tcPr>
            <w:tcW w:w="4644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1541A7" w:rsidP="001541A7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XX</w:t>
            </w:r>
            <w:r>
              <w:rPr>
                <w:rFonts w:hint="eastAsia"/>
                <w:szCs w:val="21"/>
              </w:rPr>
              <w:t>分析，</w:t>
            </w:r>
            <w:r>
              <w:rPr>
                <w:rFonts w:hint="eastAsia"/>
                <w:szCs w:val="21"/>
              </w:rPr>
              <w:t>XX</w:t>
            </w:r>
            <w:r>
              <w:rPr>
                <w:rFonts w:hint="eastAsia"/>
                <w:szCs w:val="21"/>
              </w:rPr>
              <w:t>设计，</w:t>
            </w:r>
            <w:r w:rsidR="00496282" w:rsidRPr="00D575E7">
              <w:rPr>
                <w:rFonts w:hint="eastAsia"/>
                <w:szCs w:val="21"/>
              </w:rPr>
              <w:t>XX</w:t>
            </w:r>
            <w:r>
              <w:rPr>
                <w:rFonts w:hint="eastAsia"/>
                <w:szCs w:val="21"/>
              </w:rPr>
              <w:t>建模</w:t>
            </w:r>
            <w:r w:rsidR="00496282" w:rsidRPr="00D575E7">
              <w:rPr>
                <w:rFonts w:hint="eastAsia"/>
                <w:szCs w:val="21"/>
              </w:rPr>
              <w:t>，</w:t>
            </w:r>
            <w:r w:rsidR="005460C7">
              <w:rPr>
                <w:rFonts w:hint="eastAsia"/>
                <w:szCs w:val="21"/>
              </w:rPr>
              <w:t>报告</w:t>
            </w:r>
            <w:r w:rsidR="00D07373">
              <w:rPr>
                <w:rFonts w:hint="eastAsia"/>
                <w:szCs w:val="21"/>
              </w:rPr>
              <w:t>XX</w:t>
            </w:r>
            <w:r w:rsidR="005460C7">
              <w:rPr>
                <w:rFonts w:hint="eastAsia"/>
                <w:szCs w:val="21"/>
              </w:rPr>
              <w:t>撰写</w:t>
            </w:r>
            <w:r w:rsidR="005460C7">
              <w:rPr>
                <w:szCs w:val="21"/>
              </w:rPr>
              <w:t>…</w:t>
            </w:r>
          </w:p>
        </w:tc>
      </w:tr>
      <w:tr w:rsidR="0086550F" w:rsidRPr="001142A9" w:rsidTr="00B30159">
        <w:trPr>
          <w:trHeight w:val="565"/>
          <w:jc w:val="center"/>
        </w:trPr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A00957" w:rsidP="006C498B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 w:rsidRPr="00D575E7">
              <w:rPr>
                <w:rFonts w:hint="eastAsia"/>
                <w:szCs w:val="21"/>
              </w:rPr>
              <w:t>组员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B647E9" w:rsidP="006C498B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XXX</w:t>
            </w:r>
          </w:p>
        </w:tc>
        <w:tc>
          <w:tcPr>
            <w:tcW w:w="1701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731784" w:rsidP="006C498B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 w:rsidRPr="00D575E7">
              <w:rPr>
                <w:szCs w:val="21"/>
              </w:rPr>
              <w:t>2201110</w:t>
            </w:r>
            <w:r w:rsidRPr="00D575E7">
              <w:rPr>
                <w:rFonts w:hint="eastAsia"/>
                <w:szCs w:val="21"/>
              </w:rPr>
              <w:t>NNN</w:t>
            </w:r>
          </w:p>
        </w:tc>
        <w:tc>
          <w:tcPr>
            <w:tcW w:w="4644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D07373" w:rsidP="006C498B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XX</w:t>
            </w:r>
            <w:r>
              <w:rPr>
                <w:rFonts w:hint="eastAsia"/>
                <w:szCs w:val="21"/>
              </w:rPr>
              <w:t>分析，</w:t>
            </w:r>
            <w:r>
              <w:rPr>
                <w:rFonts w:hint="eastAsia"/>
                <w:szCs w:val="21"/>
              </w:rPr>
              <w:t>XX</w:t>
            </w:r>
            <w:r>
              <w:rPr>
                <w:rFonts w:hint="eastAsia"/>
                <w:szCs w:val="21"/>
              </w:rPr>
              <w:t>设计，</w:t>
            </w:r>
            <w:r w:rsidRPr="00D575E7">
              <w:rPr>
                <w:rFonts w:hint="eastAsia"/>
                <w:szCs w:val="21"/>
              </w:rPr>
              <w:t>XX</w:t>
            </w:r>
            <w:r>
              <w:rPr>
                <w:rFonts w:hint="eastAsia"/>
                <w:szCs w:val="21"/>
              </w:rPr>
              <w:t>建模</w:t>
            </w:r>
            <w:r w:rsidRPr="00D575E7"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报告</w:t>
            </w:r>
            <w:r>
              <w:rPr>
                <w:rFonts w:hint="eastAsia"/>
                <w:szCs w:val="21"/>
              </w:rPr>
              <w:t>XX</w:t>
            </w:r>
            <w:r>
              <w:rPr>
                <w:rFonts w:hint="eastAsia"/>
                <w:szCs w:val="21"/>
              </w:rPr>
              <w:t>撰写</w:t>
            </w:r>
            <w:r>
              <w:rPr>
                <w:szCs w:val="21"/>
              </w:rPr>
              <w:t>…</w:t>
            </w:r>
          </w:p>
        </w:tc>
      </w:tr>
      <w:tr w:rsidR="0086550F" w:rsidRPr="001142A9" w:rsidTr="00B30159">
        <w:trPr>
          <w:trHeight w:val="559"/>
          <w:jc w:val="center"/>
        </w:trPr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A00957" w:rsidP="006C498B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 w:rsidRPr="00D575E7">
              <w:rPr>
                <w:rFonts w:hint="eastAsia"/>
                <w:szCs w:val="21"/>
              </w:rPr>
              <w:t>组员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B647E9" w:rsidP="006C498B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XXX</w:t>
            </w:r>
          </w:p>
        </w:tc>
        <w:tc>
          <w:tcPr>
            <w:tcW w:w="1701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731784" w:rsidP="006C498B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 w:rsidRPr="00D575E7">
              <w:rPr>
                <w:szCs w:val="21"/>
              </w:rPr>
              <w:t>2201110</w:t>
            </w:r>
            <w:r w:rsidRPr="00D575E7">
              <w:rPr>
                <w:rFonts w:hint="eastAsia"/>
                <w:szCs w:val="21"/>
              </w:rPr>
              <w:t>NNN</w:t>
            </w:r>
          </w:p>
        </w:tc>
        <w:tc>
          <w:tcPr>
            <w:tcW w:w="4644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D07373" w:rsidP="006C498B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XX</w:t>
            </w:r>
            <w:r>
              <w:rPr>
                <w:rFonts w:hint="eastAsia"/>
                <w:szCs w:val="21"/>
              </w:rPr>
              <w:t>分析，</w:t>
            </w:r>
            <w:r>
              <w:rPr>
                <w:rFonts w:hint="eastAsia"/>
                <w:szCs w:val="21"/>
              </w:rPr>
              <w:t>XX</w:t>
            </w:r>
            <w:r>
              <w:rPr>
                <w:rFonts w:hint="eastAsia"/>
                <w:szCs w:val="21"/>
              </w:rPr>
              <w:t>设计，</w:t>
            </w:r>
            <w:r w:rsidRPr="00D575E7">
              <w:rPr>
                <w:rFonts w:hint="eastAsia"/>
                <w:szCs w:val="21"/>
              </w:rPr>
              <w:t>XX</w:t>
            </w:r>
            <w:r>
              <w:rPr>
                <w:rFonts w:hint="eastAsia"/>
                <w:szCs w:val="21"/>
              </w:rPr>
              <w:t>建模</w:t>
            </w:r>
            <w:r w:rsidRPr="00D575E7"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报告</w:t>
            </w:r>
            <w:r>
              <w:rPr>
                <w:rFonts w:hint="eastAsia"/>
                <w:szCs w:val="21"/>
              </w:rPr>
              <w:t>XX</w:t>
            </w:r>
            <w:r>
              <w:rPr>
                <w:rFonts w:hint="eastAsia"/>
                <w:szCs w:val="21"/>
              </w:rPr>
              <w:t>撰写</w:t>
            </w:r>
            <w:r>
              <w:rPr>
                <w:szCs w:val="21"/>
              </w:rPr>
              <w:t>…</w:t>
            </w:r>
          </w:p>
        </w:tc>
      </w:tr>
      <w:tr w:rsidR="0086550F" w:rsidRPr="001142A9" w:rsidTr="00B30159">
        <w:trPr>
          <w:trHeight w:val="547"/>
          <w:jc w:val="center"/>
        </w:trPr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B647E9" w:rsidP="006C498B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…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B647E9" w:rsidP="006C498B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…</w:t>
            </w:r>
          </w:p>
        </w:tc>
        <w:tc>
          <w:tcPr>
            <w:tcW w:w="1701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B647E9" w:rsidP="006C498B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…</w:t>
            </w:r>
          </w:p>
        </w:tc>
        <w:tc>
          <w:tcPr>
            <w:tcW w:w="4644" w:type="dxa"/>
            <w:tcMar>
              <w:left w:w="57" w:type="dxa"/>
              <w:right w:w="57" w:type="dxa"/>
            </w:tcMar>
            <w:vAlign w:val="center"/>
          </w:tcPr>
          <w:p w:rsidR="0086550F" w:rsidRPr="00D575E7" w:rsidRDefault="00D07373" w:rsidP="006C498B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…</w:t>
            </w:r>
          </w:p>
        </w:tc>
      </w:tr>
      <w:tr w:rsidR="00612E3D" w:rsidRPr="001142A9" w:rsidTr="00B30159">
        <w:trPr>
          <w:trHeight w:val="547"/>
          <w:jc w:val="center"/>
        </w:trPr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:rsidR="00612E3D" w:rsidRPr="00D575E7" w:rsidRDefault="00612E3D" w:rsidP="00612E3D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…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:rsidR="00612E3D" w:rsidRPr="00D575E7" w:rsidRDefault="00612E3D" w:rsidP="00612E3D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…</w:t>
            </w:r>
          </w:p>
        </w:tc>
        <w:tc>
          <w:tcPr>
            <w:tcW w:w="1701" w:type="dxa"/>
            <w:tcMar>
              <w:left w:w="57" w:type="dxa"/>
              <w:right w:w="57" w:type="dxa"/>
            </w:tcMar>
            <w:vAlign w:val="center"/>
          </w:tcPr>
          <w:p w:rsidR="00612E3D" w:rsidRPr="00D575E7" w:rsidRDefault="00612E3D" w:rsidP="00612E3D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…</w:t>
            </w:r>
          </w:p>
        </w:tc>
        <w:tc>
          <w:tcPr>
            <w:tcW w:w="4644" w:type="dxa"/>
            <w:tcMar>
              <w:left w:w="57" w:type="dxa"/>
              <w:right w:w="57" w:type="dxa"/>
            </w:tcMar>
            <w:vAlign w:val="center"/>
          </w:tcPr>
          <w:p w:rsidR="00612E3D" w:rsidRPr="00D575E7" w:rsidRDefault="00612E3D" w:rsidP="00612E3D">
            <w:pPr>
              <w:topLinePunct/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…</w:t>
            </w:r>
          </w:p>
        </w:tc>
      </w:tr>
    </w:tbl>
    <w:p w:rsidR="00CD1928" w:rsidRPr="006C498B" w:rsidRDefault="000060E3" w:rsidP="006C498B">
      <w:pPr>
        <w:topLinePunct/>
        <w:adjustRightInd w:val="0"/>
        <w:snapToGrid w:val="0"/>
        <w:spacing w:beforeLines="50" w:before="156" w:line="300" w:lineRule="auto"/>
        <w:rPr>
          <w:sz w:val="24"/>
        </w:rPr>
      </w:pPr>
      <w:r w:rsidRPr="006C498B">
        <w:rPr>
          <w:rFonts w:hint="eastAsia"/>
          <w:sz w:val="24"/>
        </w:rPr>
        <w:t>组长联系</w:t>
      </w:r>
      <w:r w:rsidR="006C498B" w:rsidRPr="006C498B">
        <w:rPr>
          <w:rFonts w:hint="eastAsia"/>
          <w:sz w:val="24"/>
        </w:rPr>
        <w:t>电话：</w:t>
      </w: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  <w:sectPr w:rsidR="00CD1928" w:rsidRPr="001142A9">
          <w:headerReference w:type="default" r:id="rId8"/>
          <w:footerReference w:type="even" r:id="rId9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eastAsia="黑体"/>
          <w:sz w:val="32"/>
          <w:szCs w:val="32"/>
        </w:rPr>
      </w:pPr>
      <w:bookmarkStart w:id="0" w:name="_Toc258511372"/>
      <w:r w:rsidRPr="001142A9">
        <w:rPr>
          <w:rFonts w:eastAsia="黑体"/>
          <w:sz w:val="32"/>
          <w:szCs w:val="32"/>
        </w:rPr>
        <w:lastRenderedPageBreak/>
        <w:t>目</w:t>
      </w:r>
      <w:r w:rsidRPr="001142A9">
        <w:rPr>
          <w:rFonts w:eastAsia="黑体"/>
          <w:sz w:val="32"/>
          <w:szCs w:val="32"/>
        </w:rPr>
        <w:t xml:space="preserve">  </w:t>
      </w:r>
      <w:r w:rsidRPr="001142A9">
        <w:rPr>
          <w:rFonts w:eastAsia="黑体"/>
          <w:sz w:val="32"/>
          <w:szCs w:val="32"/>
        </w:rPr>
        <w:t>录</w:t>
      </w:r>
      <w:bookmarkEnd w:id="0"/>
    </w:p>
    <w:p w:rsidR="00EC455B" w:rsidRDefault="00E535D2">
      <w:pPr>
        <w:pStyle w:val="1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1142A9">
        <w:rPr>
          <w:color w:val="FF0000"/>
        </w:rPr>
        <w:fldChar w:fldCharType="begin"/>
      </w:r>
      <w:r w:rsidRPr="001142A9">
        <w:rPr>
          <w:color w:val="FF0000"/>
        </w:rPr>
        <w:instrText xml:space="preserve"> TOC \o "1-4" \h \z \u </w:instrText>
      </w:r>
      <w:r w:rsidRPr="001142A9">
        <w:rPr>
          <w:color w:val="FF0000"/>
        </w:rPr>
        <w:fldChar w:fldCharType="separate"/>
      </w:r>
      <w:hyperlink w:anchor="_Toc129557574" w:history="1">
        <w:r w:rsidR="00EC455B" w:rsidRPr="00777A43">
          <w:rPr>
            <w:rStyle w:val="a4"/>
            <w:noProof/>
          </w:rPr>
          <w:t xml:space="preserve">1 </w:t>
        </w:r>
        <w:r w:rsidR="00EC455B" w:rsidRPr="00777A43">
          <w:rPr>
            <w:rStyle w:val="a4"/>
            <w:noProof/>
          </w:rPr>
          <w:t>需求描述</w:t>
        </w:r>
        <w:r w:rsidR="00EC455B">
          <w:rPr>
            <w:noProof/>
            <w:webHidden/>
          </w:rPr>
          <w:tab/>
        </w:r>
        <w:r w:rsidR="00EC455B">
          <w:rPr>
            <w:noProof/>
            <w:webHidden/>
          </w:rPr>
          <w:fldChar w:fldCharType="begin"/>
        </w:r>
        <w:r w:rsidR="00EC455B">
          <w:rPr>
            <w:noProof/>
            <w:webHidden/>
          </w:rPr>
          <w:instrText xml:space="preserve"> PAGEREF _Toc129557574 \h </w:instrText>
        </w:r>
        <w:r w:rsidR="00EC455B">
          <w:rPr>
            <w:noProof/>
            <w:webHidden/>
          </w:rPr>
        </w:r>
        <w:r w:rsidR="00EC455B">
          <w:rPr>
            <w:noProof/>
            <w:webHidden/>
          </w:rPr>
          <w:fldChar w:fldCharType="separate"/>
        </w:r>
        <w:r w:rsidR="00EC455B">
          <w:rPr>
            <w:noProof/>
            <w:webHidden/>
          </w:rPr>
          <w:t>1</w:t>
        </w:r>
        <w:r w:rsidR="00EC455B">
          <w:rPr>
            <w:noProof/>
            <w:webHidden/>
          </w:rPr>
          <w:fldChar w:fldCharType="end"/>
        </w:r>
      </w:hyperlink>
    </w:p>
    <w:p w:rsidR="00EC455B" w:rsidRDefault="00EC455B">
      <w:pPr>
        <w:pStyle w:val="23"/>
        <w:tabs>
          <w:tab w:val="right" w:leader="dot" w:pos="8296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75" w:history="1">
        <w:r w:rsidRPr="00777A43">
          <w:rPr>
            <w:rStyle w:val="a4"/>
            <w:noProof/>
          </w:rPr>
          <w:t xml:space="preserve">1.1 </w:t>
        </w:r>
        <w:r w:rsidRPr="00777A43">
          <w:rPr>
            <w:rStyle w:val="a4"/>
            <w:noProof/>
          </w:rPr>
          <w:t>公司业务及服务对象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23"/>
        <w:tabs>
          <w:tab w:val="right" w:leader="dot" w:pos="8296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76" w:history="1">
        <w:r w:rsidRPr="00777A43">
          <w:rPr>
            <w:rStyle w:val="a4"/>
            <w:noProof/>
          </w:rPr>
          <w:t xml:space="preserve">1.2 </w:t>
        </w:r>
        <w:r w:rsidRPr="00777A43">
          <w:rPr>
            <w:rStyle w:val="a4"/>
            <w:noProof/>
          </w:rPr>
          <w:t>培训课程的实施过程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23"/>
        <w:tabs>
          <w:tab w:val="right" w:leader="dot" w:pos="8296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77" w:history="1">
        <w:r w:rsidRPr="00777A43">
          <w:rPr>
            <w:rStyle w:val="a4"/>
            <w:noProof/>
          </w:rPr>
          <w:t xml:space="preserve">1.3 </w:t>
        </w:r>
        <w:r w:rsidRPr="00777A43">
          <w:rPr>
            <w:rStyle w:val="a4"/>
            <w:noProof/>
          </w:rPr>
          <w:t>公司现有办公条件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23"/>
        <w:tabs>
          <w:tab w:val="right" w:leader="dot" w:pos="8296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78" w:history="1">
        <w:r w:rsidRPr="00777A43">
          <w:rPr>
            <w:rStyle w:val="a4"/>
            <w:noProof/>
          </w:rPr>
          <w:t xml:space="preserve">1.4 </w:t>
        </w:r>
        <w:r w:rsidRPr="00777A43">
          <w:rPr>
            <w:rStyle w:val="a4"/>
            <w:noProof/>
          </w:rPr>
          <w:t>对培训信息管理系统的基本要求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1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79" w:history="1">
        <w:r w:rsidRPr="00777A43">
          <w:rPr>
            <w:rStyle w:val="a4"/>
            <w:noProof/>
          </w:rPr>
          <w:t xml:space="preserve">2 </w:t>
        </w:r>
        <w:r w:rsidRPr="00777A43">
          <w:rPr>
            <w:rStyle w:val="a4"/>
            <w:noProof/>
          </w:rPr>
          <w:t>需求分析建模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23"/>
        <w:tabs>
          <w:tab w:val="right" w:leader="dot" w:pos="8296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80" w:history="1">
        <w:r w:rsidRPr="00777A43">
          <w:rPr>
            <w:rStyle w:val="a4"/>
            <w:noProof/>
          </w:rPr>
          <w:t>2.1</w:t>
        </w:r>
        <w:r w:rsidRPr="00777A43">
          <w:rPr>
            <w:rStyle w:val="a4"/>
            <w:noProof/>
          </w:rPr>
          <w:t>需求分析建模</w:t>
        </w:r>
        <w:r w:rsidRPr="00777A43">
          <w:rPr>
            <w:rStyle w:val="a4"/>
            <w:noProof/>
          </w:rPr>
          <w:t>1</w:t>
        </w:r>
        <w:r w:rsidRPr="00777A43">
          <w:rPr>
            <w:rStyle w:val="a4"/>
            <w:noProof/>
          </w:rPr>
          <w:t>（涉众分析）：顶层</w:t>
        </w:r>
        <w:r w:rsidRPr="00777A43">
          <w:rPr>
            <w:rStyle w:val="a4"/>
            <w:noProof/>
          </w:rPr>
          <w:t>DFD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23"/>
        <w:tabs>
          <w:tab w:val="right" w:leader="dot" w:pos="8296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81" w:history="1">
        <w:r w:rsidRPr="00777A43">
          <w:rPr>
            <w:rStyle w:val="a4"/>
            <w:noProof/>
          </w:rPr>
          <w:t>2.2</w:t>
        </w:r>
        <w:r w:rsidRPr="00777A43">
          <w:rPr>
            <w:rStyle w:val="a4"/>
            <w:noProof/>
          </w:rPr>
          <w:t>需求分析建模</w:t>
        </w:r>
        <w:r w:rsidRPr="00777A43">
          <w:rPr>
            <w:rStyle w:val="a4"/>
            <w:noProof/>
          </w:rPr>
          <w:t>2</w:t>
        </w:r>
        <w:r w:rsidRPr="00777A43">
          <w:rPr>
            <w:rStyle w:val="a4"/>
            <w:noProof/>
          </w:rPr>
          <w:t>（功能需求分析）：系统用例图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23"/>
        <w:tabs>
          <w:tab w:val="right" w:leader="dot" w:pos="8296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82" w:history="1">
        <w:r w:rsidRPr="00777A43">
          <w:rPr>
            <w:rStyle w:val="a4"/>
            <w:noProof/>
          </w:rPr>
          <w:t>2.3</w:t>
        </w:r>
        <w:r w:rsidRPr="00777A43">
          <w:rPr>
            <w:rStyle w:val="a4"/>
            <w:noProof/>
          </w:rPr>
          <w:t>需求分析建模</w:t>
        </w:r>
        <w:r w:rsidRPr="00777A43">
          <w:rPr>
            <w:rStyle w:val="a4"/>
            <w:noProof/>
          </w:rPr>
          <w:t>3</w:t>
        </w:r>
        <w:r w:rsidRPr="00777A43">
          <w:rPr>
            <w:rStyle w:val="a4"/>
            <w:noProof/>
          </w:rPr>
          <w:t>（用例细节分析）：用例规约</w:t>
        </w:r>
        <w:r w:rsidRPr="00777A43">
          <w:rPr>
            <w:rStyle w:val="a4"/>
            <w:noProof/>
          </w:rPr>
          <w:t>+</w:t>
        </w:r>
        <w:r w:rsidRPr="00777A43">
          <w:rPr>
            <w:rStyle w:val="a4"/>
            <w:noProof/>
          </w:rPr>
          <w:t>活动图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1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83" w:history="1">
        <w:r w:rsidRPr="00777A43">
          <w:rPr>
            <w:rStyle w:val="a4"/>
            <w:noProof/>
          </w:rPr>
          <w:t xml:space="preserve">3 </w:t>
        </w:r>
        <w:r w:rsidRPr="00777A43">
          <w:rPr>
            <w:rStyle w:val="a4"/>
            <w:noProof/>
          </w:rPr>
          <w:t>系统分析建模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23"/>
        <w:tabs>
          <w:tab w:val="right" w:leader="dot" w:pos="8296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84" w:history="1">
        <w:r w:rsidRPr="00777A43">
          <w:rPr>
            <w:rStyle w:val="a4"/>
            <w:noProof/>
          </w:rPr>
          <w:t>3.1</w:t>
        </w:r>
        <w:r w:rsidRPr="00777A43">
          <w:rPr>
            <w:rStyle w:val="a4"/>
            <w:noProof/>
          </w:rPr>
          <w:t>系统分析建模</w:t>
        </w:r>
        <w:r w:rsidRPr="00777A43">
          <w:rPr>
            <w:rStyle w:val="a4"/>
            <w:noProof/>
          </w:rPr>
          <w:t>1</w:t>
        </w:r>
        <w:r w:rsidRPr="00777A43">
          <w:rPr>
            <w:rStyle w:val="a4"/>
            <w:noProof/>
          </w:rPr>
          <w:t>（分析类建模）：</w:t>
        </w:r>
        <w:r w:rsidRPr="00777A43">
          <w:rPr>
            <w:rStyle w:val="a4"/>
            <w:noProof/>
          </w:rPr>
          <w:t>BCE</w:t>
        </w:r>
        <w:r w:rsidRPr="00777A43">
          <w:rPr>
            <w:rStyle w:val="a4"/>
            <w:noProof/>
          </w:rPr>
          <w:t>分析类图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23"/>
        <w:tabs>
          <w:tab w:val="right" w:leader="dot" w:pos="8296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85" w:history="1">
        <w:r w:rsidRPr="00777A43">
          <w:rPr>
            <w:rStyle w:val="a4"/>
            <w:noProof/>
          </w:rPr>
          <w:t>3.2</w:t>
        </w:r>
        <w:r w:rsidRPr="00777A43">
          <w:rPr>
            <w:rStyle w:val="a4"/>
            <w:noProof/>
          </w:rPr>
          <w:t>系统分析建模</w:t>
        </w:r>
        <w:r w:rsidRPr="00777A43">
          <w:rPr>
            <w:rStyle w:val="a4"/>
            <w:noProof/>
          </w:rPr>
          <w:t>2</w:t>
        </w:r>
        <w:r w:rsidRPr="00777A43">
          <w:rPr>
            <w:rStyle w:val="a4"/>
            <w:noProof/>
          </w:rPr>
          <w:t>（领域类建模）：领域类图（实体分析类图）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1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86" w:history="1">
        <w:r w:rsidRPr="00777A43">
          <w:rPr>
            <w:rStyle w:val="a4"/>
            <w:noProof/>
          </w:rPr>
          <w:t xml:space="preserve">4 </w:t>
        </w:r>
        <w:r w:rsidRPr="00777A43">
          <w:rPr>
            <w:rStyle w:val="a4"/>
            <w:noProof/>
          </w:rPr>
          <w:t>系统设计建模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23"/>
        <w:tabs>
          <w:tab w:val="right" w:leader="dot" w:pos="8296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87" w:history="1">
        <w:r w:rsidRPr="00777A43">
          <w:rPr>
            <w:rStyle w:val="a4"/>
            <w:noProof/>
          </w:rPr>
          <w:t>4.1</w:t>
        </w:r>
        <w:r w:rsidRPr="00777A43">
          <w:rPr>
            <w:rStyle w:val="a4"/>
            <w:noProof/>
          </w:rPr>
          <w:t>系统设计建模</w:t>
        </w:r>
        <w:r w:rsidRPr="00777A43">
          <w:rPr>
            <w:rStyle w:val="a4"/>
            <w:noProof/>
          </w:rPr>
          <w:t>1</w:t>
        </w:r>
        <w:r w:rsidRPr="00777A43">
          <w:rPr>
            <w:rStyle w:val="a4"/>
            <w:noProof/>
          </w:rPr>
          <w:t>（分析类细化）：设计类图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23"/>
        <w:tabs>
          <w:tab w:val="right" w:leader="dot" w:pos="8296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88" w:history="1">
        <w:r w:rsidRPr="00777A43">
          <w:rPr>
            <w:rStyle w:val="a4"/>
            <w:noProof/>
          </w:rPr>
          <w:t>4.2</w:t>
        </w:r>
        <w:r w:rsidRPr="00777A43">
          <w:rPr>
            <w:rStyle w:val="a4"/>
            <w:noProof/>
          </w:rPr>
          <w:t>系统设计建模</w:t>
        </w:r>
        <w:r w:rsidRPr="00777A43">
          <w:rPr>
            <w:rStyle w:val="a4"/>
            <w:noProof/>
          </w:rPr>
          <w:t>2</w:t>
        </w:r>
        <w:r w:rsidRPr="00777A43">
          <w:rPr>
            <w:rStyle w:val="a4"/>
            <w:noProof/>
          </w:rPr>
          <w:t>（数据库表结构设计）：物理</w:t>
        </w:r>
        <w:r w:rsidRPr="00777A43">
          <w:rPr>
            <w:rStyle w:val="a4"/>
            <w:noProof/>
          </w:rPr>
          <w:t>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23"/>
        <w:tabs>
          <w:tab w:val="right" w:leader="dot" w:pos="8296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89" w:history="1">
        <w:r w:rsidRPr="00777A43">
          <w:rPr>
            <w:rStyle w:val="a4"/>
            <w:noProof/>
          </w:rPr>
          <w:t>4.3</w:t>
        </w:r>
        <w:r w:rsidRPr="00777A43">
          <w:rPr>
            <w:rStyle w:val="a4"/>
            <w:noProof/>
          </w:rPr>
          <w:t>系统设计建模</w:t>
        </w:r>
        <w:r w:rsidRPr="00777A43">
          <w:rPr>
            <w:rStyle w:val="a4"/>
            <w:noProof/>
          </w:rPr>
          <w:t>3</w:t>
        </w:r>
        <w:r w:rsidRPr="00777A43">
          <w:rPr>
            <w:rStyle w:val="a4"/>
            <w:noProof/>
          </w:rPr>
          <w:t>（系统架构设计）：系统网络拓扑结构图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23"/>
        <w:tabs>
          <w:tab w:val="right" w:leader="dot" w:pos="8296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90" w:history="1">
        <w:r w:rsidRPr="00777A43">
          <w:rPr>
            <w:rStyle w:val="a4"/>
            <w:noProof/>
          </w:rPr>
          <w:t>4.4</w:t>
        </w:r>
        <w:r w:rsidRPr="00777A43">
          <w:rPr>
            <w:rStyle w:val="a4"/>
            <w:noProof/>
          </w:rPr>
          <w:t>系统设计建模</w:t>
        </w:r>
        <w:r w:rsidRPr="00777A43">
          <w:rPr>
            <w:rStyle w:val="a4"/>
            <w:noProof/>
          </w:rPr>
          <w:t>4</w:t>
        </w:r>
        <w:r w:rsidRPr="00777A43">
          <w:rPr>
            <w:rStyle w:val="a4"/>
            <w:noProof/>
          </w:rPr>
          <w:t>（系统功能设计）：时序图</w:t>
        </w:r>
        <w:r w:rsidRPr="00777A43">
          <w:rPr>
            <w:rStyle w:val="a4"/>
            <w:noProof/>
          </w:rPr>
          <w:t>/</w:t>
        </w:r>
        <w:r w:rsidRPr="00777A43">
          <w:rPr>
            <w:rStyle w:val="a4"/>
            <w:noProof/>
          </w:rPr>
          <w:t>功能逻辑流程图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23"/>
        <w:tabs>
          <w:tab w:val="right" w:leader="dot" w:pos="8296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91" w:history="1">
        <w:r w:rsidRPr="00777A43">
          <w:rPr>
            <w:rStyle w:val="a4"/>
            <w:noProof/>
          </w:rPr>
          <w:t>4.5</w:t>
        </w:r>
        <w:r w:rsidRPr="00777A43">
          <w:rPr>
            <w:rStyle w:val="a4"/>
            <w:noProof/>
          </w:rPr>
          <w:t>系统设计建模</w:t>
        </w:r>
        <w:r w:rsidRPr="00777A43">
          <w:rPr>
            <w:rStyle w:val="a4"/>
            <w:noProof/>
          </w:rPr>
          <w:t>5</w:t>
        </w:r>
        <w:r w:rsidRPr="00777A43">
          <w:rPr>
            <w:rStyle w:val="a4"/>
            <w:noProof/>
          </w:rPr>
          <w:t>（</w:t>
        </w:r>
        <w:r w:rsidRPr="00777A43">
          <w:rPr>
            <w:rStyle w:val="a4"/>
            <w:noProof/>
          </w:rPr>
          <w:t>UI</w:t>
        </w:r>
        <w:r w:rsidRPr="00777A43">
          <w:rPr>
            <w:rStyle w:val="a4"/>
            <w:noProof/>
          </w:rPr>
          <w:t>设计）：</w:t>
        </w:r>
        <w:r w:rsidRPr="00777A43">
          <w:rPr>
            <w:rStyle w:val="a4"/>
            <w:noProof/>
          </w:rPr>
          <w:t>UI</w:t>
        </w:r>
        <w:r w:rsidRPr="00777A43">
          <w:rPr>
            <w:rStyle w:val="a4"/>
            <w:noProof/>
          </w:rPr>
          <w:t>界面</w:t>
        </w:r>
        <w:r w:rsidRPr="00777A43">
          <w:rPr>
            <w:rStyle w:val="a4"/>
            <w:noProof/>
          </w:rPr>
          <w:t>+</w:t>
        </w:r>
        <w:r w:rsidRPr="00777A43">
          <w:rPr>
            <w:rStyle w:val="a4"/>
            <w:noProof/>
          </w:rPr>
          <w:t>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C455B" w:rsidRDefault="00EC455B">
      <w:pPr>
        <w:pStyle w:val="1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9557592" w:history="1">
        <w:r w:rsidRPr="00777A43">
          <w:rPr>
            <w:rStyle w:val="a4"/>
            <w:noProof/>
          </w:rPr>
          <w:t xml:space="preserve">5 </w:t>
        </w:r>
        <w:r w:rsidRPr="00777A43">
          <w:rPr>
            <w:rStyle w:val="a4"/>
            <w:noProof/>
          </w:rPr>
          <w:t>收获与体会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_Toc129557592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D1928" w:rsidRPr="001142A9" w:rsidRDefault="00E535D2" w:rsidP="00B654D2">
      <w:pPr>
        <w:tabs>
          <w:tab w:val="left" w:pos="284"/>
        </w:tabs>
        <w:topLinePunct/>
        <w:adjustRightInd w:val="0"/>
        <w:snapToGrid w:val="0"/>
        <w:spacing w:line="300" w:lineRule="auto"/>
        <w:rPr>
          <w:color w:val="FF0000"/>
        </w:rPr>
      </w:pPr>
      <w:r w:rsidRPr="001142A9">
        <w:rPr>
          <w:rFonts w:eastAsia="黑体"/>
          <w:color w:val="FF0000"/>
          <w:sz w:val="24"/>
        </w:rPr>
        <w:fldChar w:fldCharType="end"/>
      </w:r>
      <w:bookmarkStart w:id="1" w:name="_GoBack"/>
      <w:bookmarkEnd w:id="1"/>
    </w:p>
    <w:p w:rsidR="00CD1928" w:rsidRPr="00316560" w:rsidRDefault="00316560" w:rsidP="00B654D2">
      <w:pPr>
        <w:topLinePunct/>
        <w:adjustRightInd w:val="0"/>
        <w:snapToGrid w:val="0"/>
        <w:spacing w:line="300" w:lineRule="auto"/>
        <w:rPr>
          <w:i/>
          <w:color w:val="FF0000"/>
        </w:rPr>
      </w:pPr>
      <w:r>
        <w:rPr>
          <w:rFonts w:hint="eastAsia"/>
          <w:i/>
          <w:color w:val="FF0000"/>
        </w:rPr>
        <w:t>【</w:t>
      </w:r>
      <w:r w:rsidR="00714DC3" w:rsidRPr="00316560">
        <w:rPr>
          <w:i/>
          <w:color w:val="FF0000"/>
        </w:rPr>
        <w:t>文档全部完成之后，请在</w:t>
      </w:r>
      <w:r w:rsidR="00CD1928" w:rsidRPr="00316560">
        <w:rPr>
          <w:i/>
          <w:color w:val="FF0000"/>
        </w:rPr>
        <w:t>上述区域</w:t>
      </w:r>
      <w:r w:rsidR="00714DC3" w:rsidRPr="00316560">
        <w:rPr>
          <w:i/>
          <w:color w:val="FF0000"/>
        </w:rPr>
        <w:t>点击右键，选择</w:t>
      </w:r>
      <w:r w:rsidR="00714DC3" w:rsidRPr="00316560">
        <w:rPr>
          <w:i/>
          <w:color w:val="FF0000"/>
        </w:rPr>
        <w:t>“</w:t>
      </w:r>
      <w:r w:rsidR="00714DC3" w:rsidRPr="00316560">
        <w:rPr>
          <w:i/>
          <w:color w:val="FF0000"/>
        </w:rPr>
        <w:t>更新域</w:t>
      </w:r>
      <w:r w:rsidR="00714DC3" w:rsidRPr="00316560">
        <w:rPr>
          <w:i/>
          <w:color w:val="FF0000"/>
        </w:rPr>
        <w:t>”</w:t>
      </w:r>
      <w:r w:rsidR="00714DC3" w:rsidRPr="00316560">
        <w:rPr>
          <w:i/>
          <w:color w:val="FF0000"/>
        </w:rPr>
        <w:t>，在打开的对话框中选择</w:t>
      </w:r>
      <w:r w:rsidR="00714DC3" w:rsidRPr="00316560">
        <w:rPr>
          <w:i/>
          <w:color w:val="FF0000"/>
        </w:rPr>
        <w:t>“</w:t>
      </w:r>
      <w:r w:rsidR="00714DC3" w:rsidRPr="00316560">
        <w:rPr>
          <w:i/>
          <w:color w:val="FF0000"/>
        </w:rPr>
        <w:t>更新整个目录</w:t>
      </w:r>
      <w:r w:rsidR="00714DC3" w:rsidRPr="00316560">
        <w:rPr>
          <w:i/>
          <w:color w:val="FF0000"/>
        </w:rPr>
        <w:t>”</w:t>
      </w:r>
      <w:r>
        <w:rPr>
          <w:rFonts w:hint="eastAsia"/>
          <w:i/>
          <w:color w:val="FF0000"/>
        </w:rPr>
        <w:t>】</w:t>
      </w:r>
    </w:p>
    <w:p w:rsidR="00330BF8" w:rsidRPr="001142A9" w:rsidRDefault="00330BF8" w:rsidP="00B654D2">
      <w:pPr>
        <w:topLinePunct/>
        <w:adjustRightInd w:val="0"/>
        <w:snapToGrid w:val="0"/>
        <w:spacing w:line="300" w:lineRule="auto"/>
        <w:rPr>
          <w:color w:val="FF0000"/>
        </w:rPr>
      </w:pPr>
      <w:r>
        <w:rPr>
          <w:rFonts w:hint="eastAsia"/>
          <w:color w:val="FF0000"/>
        </w:rPr>
        <w:t>注：模板中所有“红色”字，在最终提交的报告中必须删掉！</w:t>
      </w: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  <w:sectPr w:rsidR="00CD1928" w:rsidRPr="001142A9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:rsidR="004634B9" w:rsidRPr="00656C97" w:rsidRDefault="004634B9" w:rsidP="00B654D2">
      <w:pPr>
        <w:pStyle w:val="10"/>
        <w:numPr>
          <w:ilvl w:val="0"/>
          <w:numId w:val="2"/>
        </w:numPr>
        <w:topLinePunct/>
        <w:adjustRightInd w:val="0"/>
        <w:snapToGrid w:val="0"/>
        <w:spacing w:before="240" w:after="240" w:line="300" w:lineRule="auto"/>
        <w:rPr>
          <w:rFonts w:eastAsia="黑体"/>
          <w:b w:val="0"/>
          <w:sz w:val="32"/>
          <w:szCs w:val="32"/>
          <w:lang w:eastAsia="zh-CN"/>
        </w:rPr>
      </w:pPr>
      <w:bookmarkStart w:id="2" w:name="_Toc258511502"/>
      <w:bookmarkStart w:id="3" w:name="_Toc129557574"/>
      <w:r>
        <w:rPr>
          <w:rFonts w:eastAsia="黑体" w:hint="eastAsia"/>
          <w:b w:val="0"/>
          <w:sz w:val="32"/>
          <w:szCs w:val="32"/>
          <w:lang w:eastAsia="zh-CN"/>
        </w:rPr>
        <w:lastRenderedPageBreak/>
        <w:t>需求</w:t>
      </w:r>
      <w:r w:rsidR="009C5388">
        <w:rPr>
          <w:rFonts w:eastAsia="黑体" w:hint="eastAsia"/>
          <w:b w:val="0"/>
          <w:sz w:val="32"/>
          <w:szCs w:val="32"/>
          <w:lang w:eastAsia="zh-CN"/>
        </w:rPr>
        <w:t>描述</w:t>
      </w:r>
      <w:bookmarkEnd w:id="3"/>
    </w:p>
    <w:p w:rsidR="009C5388" w:rsidRPr="004634B9" w:rsidRDefault="00CC47C9" w:rsidP="004634B9">
      <w:pPr>
        <w:adjustRightInd w:val="0"/>
        <w:snapToGrid w:val="0"/>
        <w:spacing w:line="300" w:lineRule="auto"/>
        <w:ind w:firstLineChars="200" w:firstLine="480"/>
        <w:rPr>
          <w:sz w:val="24"/>
        </w:rPr>
      </w:pPr>
      <w:proofErr w:type="gramStart"/>
      <w:r w:rsidRPr="00CC47C9">
        <w:rPr>
          <w:rFonts w:hint="eastAsia"/>
          <w:sz w:val="24"/>
        </w:rPr>
        <w:t>浩</w:t>
      </w:r>
      <w:proofErr w:type="gramEnd"/>
      <w:r w:rsidRPr="00CC47C9">
        <w:rPr>
          <w:rFonts w:hint="eastAsia"/>
          <w:sz w:val="24"/>
        </w:rPr>
        <w:t>奇软件开发技术培训公司（以下简称“浩奇公司”）承揽各种软件开发技术相关培训业务。由于培训业务越来越多，公司老板决定开发一套“培</w:t>
      </w:r>
      <w:r w:rsidR="008F79DF">
        <w:rPr>
          <w:rFonts w:hint="eastAsia"/>
          <w:sz w:val="24"/>
        </w:rPr>
        <w:t>训信息管理系统”。通过调查，获得了有关该公司的日常业务情况</w:t>
      </w:r>
      <w:r w:rsidR="009C5388" w:rsidRPr="009C5388">
        <w:rPr>
          <w:rFonts w:hint="eastAsia"/>
          <w:sz w:val="24"/>
        </w:rPr>
        <w:t>并整理如下。</w:t>
      </w:r>
    </w:p>
    <w:p w:rsidR="00CC47C9" w:rsidRPr="00CC47C9" w:rsidRDefault="004634B9" w:rsidP="008F79DF">
      <w:pPr>
        <w:pStyle w:val="2"/>
        <w:topLinePunct/>
        <w:adjustRightInd w:val="0"/>
        <w:snapToGrid w:val="0"/>
        <w:spacing w:before="120" w:after="120" w:line="300" w:lineRule="auto"/>
        <w:ind w:left="810" w:hangingChars="270" w:hanging="810"/>
        <w:rPr>
          <w:rFonts w:ascii="Times New Roman" w:hAnsi="Times New Roman"/>
          <w:b w:val="0"/>
          <w:sz w:val="30"/>
          <w:szCs w:val="30"/>
          <w:lang w:eastAsia="zh-CN"/>
        </w:rPr>
      </w:pPr>
      <w:bookmarkStart w:id="4" w:name="_Toc129557575"/>
      <w:r w:rsidRPr="00845ECB">
        <w:rPr>
          <w:rFonts w:ascii="Times New Roman" w:hAnsi="Times New Roman" w:hint="eastAsia"/>
          <w:b w:val="0"/>
          <w:sz w:val="30"/>
          <w:szCs w:val="30"/>
          <w:lang w:eastAsia="zh-CN"/>
        </w:rPr>
        <w:t>1.1</w:t>
      </w:r>
      <w:r w:rsidRPr="00845ECB">
        <w:rPr>
          <w:rFonts w:ascii="Times New Roman" w:hAnsi="Times New Roman"/>
          <w:b w:val="0"/>
          <w:sz w:val="30"/>
          <w:szCs w:val="30"/>
          <w:lang w:eastAsia="zh-CN"/>
        </w:rPr>
        <w:t xml:space="preserve"> </w:t>
      </w:r>
      <w:r w:rsidR="00CC47C9" w:rsidRPr="00CC47C9">
        <w:rPr>
          <w:rFonts w:ascii="Times New Roman" w:hAnsi="Times New Roman"/>
          <w:b w:val="0"/>
          <w:sz w:val="30"/>
          <w:szCs w:val="30"/>
          <w:lang w:eastAsia="zh-CN"/>
        </w:rPr>
        <w:t>公司业务</w:t>
      </w:r>
      <w:r w:rsidR="00CC47C9" w:rsidRPr="00CC47C9">
        <w:rPr>
          <w:rFonts w:ascii="Times New Roman" w:hAnsi="Times New Roman" w:hint="eastAsia"/>
          <w:b w:val="0"/>
          <w:sz w:val="30"/>
          <w:szCs w:val="30"/>
          <w:lang w:eastAsia="zh-CN"/>
        </w:rPr>
        <w:t>及服务对象</w:t>
      </w:r>
      <w:bookmarkEnd w:id="4"/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sz w:val="24"/>
        </w:rPr>
        <w:t>（</w:t>
      </w:r>
      <w:r w:rsidRPr="00CC47C9">
        <w:rPr>
          <w:sz w:val="24"/>
        </w:rPr>
        <w:t>1</w:t>
      </w:r>
      <w:r w:rsidRPr="00CC47C9">
        <w:rPr>
          <w:sz w:val="24"/>
        </w:rPr>
        <w:t>）培训业务：接受软件公司的培训委托，组织并实施培训活动</w:t>
      </w:r>
      <w:r w:rsidRPr="00CC47C9">
        <w:rPr>
          <w:rFonts w:hint="eastAsia"/>
          <w:sz w:val="24"/>
        </w:rPr>
        <w:t>；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sz w:val="24"/>
        </w:rPr>
        <w:t>（</w:t>
      </w:r>
      <w:r w:rsidRPr="00CC47C9">
        <w:rPr>
          <w:sz w:val="24"/>
        </w:rPr>
        <w:t>2</w:t>
      </w:r>
      <w:r w:rsidRPr="00CC47C9">
        <w:rPr>
          <w:sz w:val="24"/>
        </w:rPr>
        <w:t>）培训对象：软件公司的软件开发人员（以下称为学员）</w:t>
      </w:r>
      <w:r w:rsidRPr="00CC47C9">
        <w:rPr>
          <w:rFonts w:hint="eastAsia"/>
          <w:sz w:val="24"/>
        </w:rPr>
        <w:t>；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sz w:val="24"/>
        </w:rPr>
        <w:t>（</w:t>
      </w:r>
      <w:r w:rsidRPr="00CC47C9">
        <w:rPr>
          <w:sz w:val="24"/>
        </w:rPr>
        <w:t>3</w:t>
      </w:r>
      <w:r w:rsidRPr="00CC47C9">
        <w:rPr>
          <w:sz w:val="24"/>
        </w:rPr>
        <w:t>）培训讲师：国内外软件行业知名专家（以下称为讲师）。</w:t>
      </w:r>
    </w:p>
    <w:p w:rsidR="00CC47C9" w:rsidRPr="00CC47C9" w:rsidRDefault="007A04D8" w:rsidP="007A04D8">
      <w:pPr>
        <w:pStyle w:val="2"/>
        <w:topLinePunct/>
        <w:adjustRightInd w:val="0"/>
        <w:snapToGrid w:val="0"/>
        <w:spacing w:before="120" w:after="120" w:line="300" w:lineRule="auto"/>
        <w:ind w:left="810" w:hangingChars="270" w:hanging="810"/>
        <w:rPr>
          <w:rFonts w:ascii="Times New Roman" w:hAnsi="Times New Roman"/>
          <w:b w:val="0"/>
          <w:sz w:val="30"/>
          <w:szCs w:val="30"/>
          <w:lang w:eastAsia="zh-CN"/>
        </w:rPr>
      </w:pPr>
      <w:bookmarkStart w:id="5" w:name="_Toc129557576"/>
      <w:r>
        <w:rPr>
          <w:rFonts w:ascii="Times New Roman" w:hAnsi="Times New Roman"/>
          <w:b w:val="0"/>
          <w:sz w:val="30"/>
          <w:szCs w:val="30"/>
          <w:lang w:eastAsia="zh-CN"/>
        </w:rPr>
        <w:t>1</w:t>
      </w:r>
      <w:r w:rsidR="00CC47C9" w:rsidRPr="00CC47C9">
        <w:rPr>
          <w:rFonts w:ascii="Times New Roman" w:hAnsi="Times New Roman"/>
          <w:b w:val="0"/>
          <w:sz w:val="30"/>
          <w:szCs w:val="30"/>
          <w:lang w:eastAsia="zh-CN"/>
        </w:rPr>
        <w:t>.</w:t>
      </w:r>
      <w:r>
        <w:rPr>
          <w:rFonts w:ascii="Times New Roman" w:hAnsi="Times New Roman"/>
          <w:b w:val="0"/>
          <w:sz w:val="30"/>
          <w:szCs w:val="30"/>
          <w:lang w:eastAsia="zh-CN"/>
        </w:rPr>
        <w:t>2</w:t>
      </w:r>
      <w:r w:rsidR="00CC47C9" w:rsidRPr="00CC47C9">
        <w:rPr>
          <w:rFonts w:ascii="Times New Roman" w:hAnsi="Times New Roman"/>
          <w:b w:val="0"/>
          <w:sz w:val="30"/>
          <w:szCs w:val="30"/>
          <w:lang w:eastAsia="zh-CN"/>
        </w:rPr>
        <w:t xml:space="preserve"> </w:t>
      </w:r>
      <w:r w:rsidR="00CC47C9" w:rsidRPr="00CC47C9">
        <w:rPr>
          <w:rFonts w:ascii="Times New Roman" w:hAnsi="Times New Roman"/>
          <w:b w:val="0"/>
          <w:sz w:val="30"/>
          <w:szCs w:val="30"/>
          <w:lang w:eastAsia="zh-CN"/>
        </w:rPr>
        <w:t>培训课程的实施过程</w:t>
      </w:r>
      <w:bookmarkEnd w:id="5"/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sz w:val="24"/>
        </w:rPr>
        <w:t>（</w:t>
      </w:r>
      <w:r w:rsidRPr="00CC47C9">
        <w:rPr>
          <w:sz w:val="24"/>
        </w:rPr>
        <w:t>1</w:t>
      </w:r>
      <w:r w:rsidRPr="00CC47C9">
        <w:rPr>
          <w:sz w:val="24"/>
        </w:rPr>
        <w:t>）软件公司向</w:t>
      </w:r>
      <w:proofErr w:type="gramStart"/>
      <w:r w:rsidRPr="00CC47C9">
        <w:rPr>
          <w:sz w:val="24"/>
        </w:rPr>
        <w:t>浩</w:t>
      </w:r>
      <w:proofErr w:type="gramEnd"/>
      <w:r w:rsidRPr="00CC47C9">
        <w:rPr>
          <w:sz w:val="24"/>
        </w:rPr>
        <w:t>奇公司经理</w:t>
      </w:r>
      <w:r w:rsidRPr="00CC47C9">
        <w:rPr>
          <w:rFonts w:hint="eastAsia"/>
          <w:sz w:val="24"/>
        </w:rPr>
        <w:t>（以下简称“经理”）</w:t>
      </w:r>
      <w:r w:rsidRPr="00CC47C9">
        <w:rPr>
          <w:sz w:val="24"/>
        </w:rPr>
        <w:t>提交</w:t>
      </w:r>
      <w:r w:rsidRPr="00CC47C9">
        <w:rPr>
          <w:rFonts w:hint="eastAsia"/>
          <w:sz w:val="24"/>
        </w:rPr>
        <w:t>技术</w:t>
      </w:r>
      <w:r w:rsidRPr="00CC47C9">
        <w:rPr>
          <w:sz w:val="24"/>
        </w:rPr>
        <w:t>培训的</w:t>
      </w:r>
      <w:r w:rsidRPr="00CC47C9">
        <w:rPr>
          <w:rFonts w:hint="eastAsia"/>
          <w:sz w:val="24"/>
        </w:rPr>
        <w:t>申请</w:t>
      </w:r>
      <w:r w:rsidRPr="00CC47C9">
        <w:rPr>
          <w:sz w:val="24"/>
        </w:rPr>
        <w:t>，经理与该</w:t>
      </w:r>
      <w:r w:rsidRPr="00CC47C9">
        <w:rPr>
          <w:rFonts w:hint="eastAsia"/>
          <w:sz w:val="24"/>
        </w:rPr>
        <w:t>软件</w:t>
      </w:r>
      <w:r w:rsidRPr="00CC47C9">
        <w:rPr>
          <w:sz w:val="24"/>
        </w:rPr>
        <w:t>公司洽谈培训</w:t>
      </w:r>
      <w:r w:rsidRPr="00CC47C9">
        <w:rPr>
          <w:rFonts w:hint="eastAsia"/>
          <w:sz w:val="24"/>
        </w:rPr>
        <w:t>内容、培训</w:t>
      </w:r>
      <w:r w:rsidRPr="00CC47C9">
        <w:rPr>
          <w:sz w:val="24"/>
        </w:rPr>
        <w:t>费用</w:t>
      </w:r>
      <w:r w:rsidRPr="00CC47C9">
        <w:rPr>
          <w:rFonts w:hint="eastAsia"/>
          <w:sz w:val="24"/>
        </w:rPr>
        <w:t>等事项</w:t>
      </w:r>
      <w:r w:rsidRPr="00CC47C9">
        <w:rPr>
          <w:sz w:val="24"/>
        </w:rPr>
        <w:t>，然后根据该培训</w:t>
      </w:r>
      <w:r w:rsidRPr="00CC47C9">
        <w:rPr>
          <w:rFonts w:hint="eastAsia"/>
          <w:sz w:val="24"/>
        </w:rPr>
        <w:t>申请</w:t>
      </w:r>
      <w:r w:rsidRPr="00CC47C9">
        <w:rPr>
          <w:sz w:val="24"/>
        </w:rPr>
        <w:t>决定聘请什么样的讲师，并拟定培训计划（即产生</w:t>
      </w:r>
      <w:r w:rsidRPr="00CC47C9">
        <w:rPr>
          <w:sz w:val="24"/>
        </w:rPr>
        <w:t>1</w:t>
      </w:r>
      <w:r w:rsidRPr="00CC47C9">
        <w:rPr>
          <w:sz w:val="24"/>
        </w:rPr>
        <w:t>门具体的培训课程），</w:t>
      </w:r>
      <w:r w:rsidRPr="00CC47C9">
        <w:rPr>
          <w:rFonts w:hint="eastAsia"/>
          <w:sz w:val="24"/>
        </w:rPr>
        <w:t>最后</w:t>
      </w:r>
      <w:r w:rsidRPr="00CC47C9">
        <w:rPr>
          <w:sz w:val="24"/>
        </w:rPr>
        <w:t>交给</w:t>
      </w:r>
      <w:r w:rsidRPr="00CC47C9">
        <w:rPr>
          <w:rFonts w:hint="eastAsia"/>
          <w:sz w:val="24"/>
        </w:rPr>
        <w:t>公司</w:t>
      </w:r>
      <w:r w:rsidRPr="00CC47C9">
        <w:rPr>
          <w:sz w:val="24"/>
        </w:rPr>
        <w:t>某</w:t>
      </w:r>
      <w:r w:rsidRPr="00CC47C9">
        <w:rPr>
          <w:rFonts w:hint="eastAsia"/>
          <w:sz w:val="24"/>
        </w:rPr>
        <w:t>位</w:t>
      </w:r>
      <w:r w:rsidRPr="00CC47C9">
        <w:rPr>
          <w:sz w:val="24"/>
        </w:rPr>
        <w:t>员工具体执行（该员工称为执行人）。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sz w:val="24"/>
        </w:rPr>
        <w:t>（</w:t>
      </w:r>
      <w:r w:rsidRPr="00CC47C9">
        <w:rPr>
          <w:sz w:val="24"/>
        </w:rPr>
        <w:t>2</w:t>
      </w:r>
      <w:r w:rsidRPr="00CC47C9">
        <w:rPr>
          <w:sz w:val="24"/>
        </w:rPr>
        <w:t>）执行人根据经理提供的讲师资料（</w:t>
      </w:r>
      <w:r w:rsidRPr="00CC47C9">
        <w:rPr>
          <w:rFonts w:hint="eastAsia"/>
          <w:sz w:val="24"/>
        </w:rPr>
        <w:t>包括</w:t>
      </w:r>
      <w:r w:rsidRPr="00CC47C9">
        <w:rPr>
          <w:sz w:val="24"/>
        </w:rPr>
        <w:t>姓名、职称、擅长的领域、</w:t>
      </w:r>
      <w:r w:rsidRPr="00CC47C9">
        <w:rPr>
          <w:sz w:val="24"/>
        </w:rPr>
        <w:t>Email</w:t>
      </w:r>
      <w:r w:rsidRPr="00CC47C9">
        <w:rPr>
          <w:sz w:val="24"/>
        </w:rPr>
        <w:t>、电话等）更新已有的讲师资料</w:t>
      </w:r>
      <w:r w:rsidRPr="00CC47C9">
        <w:rPr>
          <w:rFonts w:hint="eastAsia"/>
          <w:sz w:val="24"/>
        </w:rPr>
        <w:t>（</w:t>
      </w:r>
      <w:r w:rsidRPr="00CC47C9">
        <w:rPr>
          <w:sz w:val="24"/>
        </w:rPr>
        <w:t>Excel</w:t>
      </w:r>
      <w:r w:rsidRPr="00CC47C9">
        <w:rPr>
          <w:sz w:val="24"/>
        </w:rPr>
        <w:t>文件</w:t>
      </w:r>
      <w:r w:rsidRPr="00CC47C9">
        <w:rPr>
          <w:rFonts w:hint="eastAsia"/>
          <w:sz w:val="24"/>
        </w:rPr>
        <w:t>）</w:t>
      </w:r>
      <w:r w:rsidRPr="00CC47C9">
        <w:rPr>
          <w:sz w:val="24"/>
        </w:rPr>
        <w:t>，之后通过</w:t>
      </w:r>
      <w:r w:rsidRPr="00CC47C9">
        <w:rPr>
          <w:sz w:val="24"/>
        </w:rPr>
        <w:t>Email</w:t>
      </w:r>
      <w:r w:rsidRPr="00CC47C9">
        <w:rPr>
          <w:sz w:val="24"/>
        </w:rPr>
        <w:t>、电话等方式联系该讲师，商议培训课程的内容、时间和地点</w:t>
      </w:r>
      <w:r w:rsidRPr="00CC47C9">
        <w:rPr>
          <w:rFonts w:hint="eastAsia"/>
          <w:sz w:val="24"/>
        </w:rPr>
        <w:t>等</w:t>
      </w:r>
      <w:r w:rsidRPr="00CC47C9">
        <w:rPr>
          <w:sz w:val="24"/>
        </w:rPr>
        <w:t>。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sz w:val="24"/>
        </w:rPr>
        <w:t>（</w:t>
      </w:r>
      <w:r w:rsidRPr="00CC47C9">
        <w:rPr>
          <w:sz w:val="24"/>
        </w:rPr>
        <w:t>3</w:t>
      </w:r>
      <w:r w:rsidRPr="00CC47C9">
        <w:rPr>
          <w:sz w:val="24"/>
        </w:rPr>
        <w:t>）执行人通过公司网站发布培训课程的具体通知；同时还要在公司邮件管理系统中针对曾经参加过</w:t>
      </w:r>
      <w:r w:rsidRPr="00CC47C9">
        <w:rPr>
          <w:rFonts w:hint="eastAsia"/>
          <w:sz w:val="24"/>
        </w:rPr>
        <w:t>培训</w:t>
      </w:r>
      <w:r w:rsidRPr="00CC47C9">
        <w:rPr>
          <w:sz w:val="24"/>
        </w:rPr>
        <w:t>的</w:t>
      </w:r>
      <w:r w:rsidRPr="00CC47C9">
        <w:rPr>
          <w:rFonts w:hint="eastAsia"/>
          <w:sz w:val="24"/>
        </w:rPr>
        <w:t>老</w:t>
      </w:r>
      <w:r w:rsidRPr="00CC47C9">
        <w:rPr>
          <w:sz w:val="24"/>
        </w:rPr>
        <w:t>学员群发该培训课程的邮件通知。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sz w:val="24"/>
        </w:rPr>
        <w:t>（</w:t>
      </w:r>
      <w:r w:rsidRPr="00CC47C9">
        <w:rPr>
          <w:rFonts w:hint="eastAsia"/>
          <w:sz w:val="24"/>
        </w:rPr>
        <w:t>4</w:t>
      </w:r>
      <w:r w:rsidRPr="00CC47C9">
        <w:rPr>
          <w:sz w:val="24"/>
        </w:rPr>
        <w:t>）学员在</w:t>
      </w:r>
      <w:proofErr w:type="gramStart"/>
      <w:r w:rsidRPr="00CC47C9">
        <w:rPr>
          <w:sz w:val="24"/>
        </w:rPr>
        <w:t>浩</w:t>
      </w:r>
      <w:proofErr w:type="gramEnd"/>
      <w:r w:rsidRPr="00CC47C9">
        <w:rPr>
          <w:sz w:val="24"/>
        </w:rPr>
        <w:t>奇公司</w:t>
      </w:r>
      <w:r w:rsidRPr="00CC47C9">
        <w:rPr>
          <w:rFonts w:hint="eastAsia"/>
          <w:sz w:val="24"/>
        </w:rPr>
        <w:t>上</w:t>
      </w:r>
      <w:r w:rsidRPr="00CC47C9">
        <w:rPr>
          <w:sz w:val="24"/>
        </w:rPr>
        <w:t>网站</w:t>
      </w:r>
      <w:r w:rsidRPr="00CC47C9">
        <w:rPr>
          <w:rFonts w:hint="eastAsia"/>
          <w:sz w:val="24"/>
        </w:rPr>
        <w:t>浏览培训通知，下</w:t>
      </w:r>
      <w:r w:rsidRPr="00CC47C9">
        <w:rPr>
          <w:sz w:val="24"/>
        </w:rPr>
        <w:t>载报名表</w:t>
      </w:r>
      <w:r w:rsidRPr="00CC47C9">
        <w:rPr>
          <w:rFonts w:hint="eastAsia"/>
          <w:sz w:val="24"/>
        </w:rPr>
        <w:t>（</w:t>
      </w:r>
      <w:r w:rsidRPr="00CC47C9">
        <w:rPr>
          <w:sz w:val="24"/>
        </w:rPr>
        <w:t>Word</w:t>
      </w:r>
      <w:r w:rsidRPr="00CC47C9">
        <w:rPr>
          <w:sz w:val="24"/>
        </w:rPr>
        <w:t>文件</w:t>
      </w:r>
      <w:r w:rsidRPr="00CC47C9">
        <w:rPr>
          <w:rFonts w:hint="eastAsia"/>
          <w:sz w:val="24"/>
        </w:rPr>
        <w:t>，</w:t>
      </w:r>
      <w:r w:rsidRPr="00CC47C9">
        <w:rPr>
          <w:sz w:val="24"/>
        </w:rPr>
        <w:t>内容包括姓名、性别、公司名称、工作岗位、技术水平</w:t>
      </w:r>
      <w:r w:rsidRPr="00CC47C9">
        <w:rPr>
          <w:rFonts w:hint="eastAsia"/>
          <w:sz w:val="24"/>
        </w:rPr>
        <w:t>、联系方式</w:t>
      </w:r>
      <w:r w:rsidRPr="00CC47C9">
        <w:rPr>
          <w:sz w:val="24"/>
        </w:rPr>
        <w:t>等），填好后</w:t>
      </w:r>
      <w:r w:rsidRPr="00CC47C9">
        <w:rPr>
          <w:sz w:val="24"/>
        </w:rPr>
        <w:t>Email</w:t>
      </w:r>
      <w:r w:rsidRPr="00CC47C9">
        <w:rPr>
          <w:sz w:val="24"/>
        </w:rPr>
        <w:t>给执行人。执行人</w:t>
      </w:r>
      <w:r w:rsidRPr="00CC47C9">
        <w:rPr>
          <w:rFonts w:hint="eastAsia"/>
          <w:sz w:val="24"/>
        </w:rPr>
        <w:t>收到后</w:t>
      </w:r>
      <w:r w:rsidRPr="00CC47C9">
        <w:rPr>
          <w:sz w:val="24"/>
        </w:rPr>
        <w:t>整理</w:t>
      </w:r>
      <w:r w:rsidRPr="00CC47C9">
        <w:rPr>
          <w:rFonts w:hint="eastAsia"/>
          <w:sz w:val="24"/>
        </w:rPr>
        <w:t>并保存</w:t>
      </w:r>
      <w:r w:rsidRPr="00CC47C9">
        <w:rPr>
          <w:sz w:val="24"/>
        </w:rPr>
        <w:t>到</w:t>
      </w:r>
      <w:r w:rsidRPr="00CC47C9">
        <w:rPr>
          <w:sz w:val="24"/>
        </w:rPr>
        <w:t>Excel</w:t>
      </w:r>
      <w:r w:rsidRPr="00CC47C9">
        <w:rPr>
          <w:sz w:val="24"/>
        </w:rPr>
        <w:t>文件中，然后给该学员回</w:t>
      </w:r>
      <w:r w:rsidRPr="00CC47C9">
        <w:rPr>
          <w:rFonts w:hint="eastAsia"/>
          <w:sz w:val="24"/>
        </w:rPr>
        <w:t>邮件</w:t>
      </w:r>
      <w:r w:rsidRPr="00CC47C9">
        <w:rPr>
          <w:sz w:val="24"/>
        </w:rPr>
        <w:t>确认报名成功，并告知培训课程的有关事项。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sz w:val="24"/>
        </w:rPr>
        <w:t>（</w:t>
      </w:r>
      <w:r w:rsidRPr="00CC47C9">
        <w:rPr>
          <w:rFonts w:hint="eastAsia"/>
          <w:sz w:val="24"/>
        </w:rPr>
        <w:t>5</w:t>
      </w:r>
      <w:r w:rsidRPr="00CC47C9">
        <w:rPr>
          <w:sz w:val="24"/>
        </w:rPr>
        <w:t>）培训课程开始的前</w:t>
      </w:r>
      <w:r w:rsidRPr="00CC47C9">
        <w:rPr>
          <w:sz w:val="24"/>
        </w:rPr>
        <w:t>1</w:t>
      </w:r>
      <w:r w:rsidRPr="00CC47C9">
        <w:rPr>
          <w:sz w:val="24"/>
        </w:rPr>
        <w:t>天，执行人需发</w:t>
      </w:r>
      <w:r w:rsidRPr="00CC47C9">
        <w:rPr>
          <w:sz w:val="24"/>
        </w:rPr>
        <w:t>Email</w:t>
      </w:r>
      <w:r w:rsidRPr="00CC47C9">
        <w:rPr>
          <w:sz w:val="24"/>
        </w:rPr>
        <w:t>提醒报名的学员准时参加培训课程。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sz w:val="24"/>
        </w:rPr>
        <w:t>（</w:t>
      </w:r>
      <w:r w:rsidRPr="00CC47C9">
        <w:rPr>
          <w:rFonts w:hint="eastAsia"/>
          <w:sz w:val="24"/>
        </w:rPr>
        <w:t>6</w:t>
      </w:r>
      <w:r w:rsidRPr="00CC47C9">
        <w:rPr>
          <w:sz w:val="24"/>
        </w:rPr>
        <w:t>）培训开始当天，学员到达培训地点后，</w:t>
      </w:r>
      <w:proofErr w:type="gramStart"/>
      <w:r w:rsidRPr="00CC47C9">
        <w:rPr>
          <w:sz w:val="24"/>
        </w:rPr>
        <w:t>找现场</w:t>
      </w:r>
      <w:proofErr w:type="gramEnd"/>
      <w:r w:rsidRPr="00CC47C9">
        <w:rPr>
          <w:sz w:val="24"/>
        </w:rPr>
        <w:t>工作人员签到，同时收取培训费用（若是来自委托培训的软件公司，则不收取）。现场工作人员核对报名</w:t>
      </w:r>
      <w:r w:rsidRPr="00CC47C9">
        <w:rPr>
          <w:rFonts w:hint="eastAsia"/>
          <w:sz w:val="24"/>
        </w:rPr>
        <w:t>的</w:t>
      </w:r>
      <w:r w:rsidRPr="00CC47C9">
        <w:rPr>
          <w:sz w:val="24"/>
        </w:rPr>
        <w:t>名单，如果有该学员即发放培训资料；如果名单上没有，则拒绝该学员参加培训。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sz w:val="24"/>
        </w:rPr>
        <w:t>（</w:t>
      </w:r>
      <w:r w:rsidRPr="00CC47C9">
        <w:rPr>
          <w:rFonts w:hint="eastAsia"/>
          <w:sz w:val="24"/>
        </w:rPr>
        <w:t>7</w:t>
      </w:r>
      <w:r w:rsidRPr="00CC47C9">
        <w:rPr>
          <w:sz w:val="24"/>
        </w:rPr>
        <w:t>）培训结束后，现场工作人员发放培训情况调查表（内容包括</w:t>
      </w:r>
      <w:r w:rsidRPr="00CC47C9">
        <w:rPr>
          <w:rFonts w:hint="eastAsia"/>
          <w:sz w:val="24"/>
        </w:rPr>
        <w:t>课程名称、</w:t>
      </w:r>
      <w:r w:rsidRPr="00CC47C9">
        <w:rPr>
          <w:sz w:val="24"/>
        </w:rPr>
        <w:t>学员信息、培训满意度、意见和建议</w:t>
      </w:r>
      <w:r w:rsidRPr="00CC47C9">
        <w:rPr>
          <w:rFonts w:hint="eastAsia"/>
          <w:sz w:val="24"/>
        </w:rPr>
        <w:t>等</w:t>
      </w:r>
      <w:r w:rsidRPr="00CC47C9">
        <w:rPr>
          <w:sz w:val="24"/>
        </w:rPr>
        <w:t>），然后整理并记录该次培训的调查结果</w:t>
      </w:r>
      <w:r w:rsidRPr="00CC47C9">
        <w:rPr>
          <w:rFonts w:hint="eastAsia"/>
          <w:sz w:val="24"/>
        </w:rPr>
        <w:t>，形成培训课程评价报告</w:t>
      </w:r>
      <w:r w:rsidRPr="00CC47C9">
        <w:rPr>
          <w:sz w:val="24"/>
        </w:rPr>
        <w:t>。</w:t>
      </w:r>
    </w:p>
    <w:p w:rsidR="00CC47C9" w:rsidRPr="00CC47C9" w:rsidRDefault="007A04D8" w:rsidP="007A04D8">
      <w:pPr>
        <w:pStyle w:val="2"/>
        <w:topLinePunct/>
        <w:adjustRightInd w:val="0"/>
        <w:snapToGrid w:val="0"/>
        <w:spacing w:before="120" w:after="120" w:line="300" w:lineRule="auto"/>
        <w:ind w:left="810" w:hangingChars="270" w:hanging="810"/>
        <w:rPr>
          <w:sz w:val="24"/>
        </w:rPr>
      </w:pPr>
      <w:bookmarkStart w:id="6" w:name="_Toc129557577"/>
      <w:r>
        <w:rPr>
          <w:rFonts w:ascii="Times New Roman" w:hAnsi="Times New Roman"/>
          <w:b w:val="0"/>
          <w:sz w:val="30"/>
          <w:szCs w:val="30"/>
          <w:lang w:eastAsia="zh-CN"/>
        </w:rPr>
        <w:t>1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.</w:t>
      </w:r>
      <w:r>
        <w:rPr>
          <w:rFonts w:ascii="Times New Roman" w:hAnsi="Times New Roman"/>
          <w:b w:val="0"/>
          <w:sz w:val="30"/>
          <w:szCs w:val="30"/>
          <w:lang w:eastAsia="zh-CN"/>
        </w:rPr>
        <w:t>3</w:t>
      </w:r>
      <w:r w:rsidR="00CC47C9" w:rsidRPr="00CC47C9">
        <w:rPr>
          <w:rFonts w:ascii="Times New Roman" w:hAnsi="Times New Roman"/>
          <w:b w:val="0"/>
          <w:sz w:val="30"/>
          <w:szCs w:val="30"/>
          <w:lang w:eastAsia="zh-CN"/>
        </w:rPr>
        <w:t xml:space="preserve"> </w:t>
      </w:r>
      <w:r w:rsidR="00CC47C9" w:rsidRPr="00CC47C9">
        <w:rPr>
          <w:rFonts w:ascii="Times New Roman" w:hAnsi="Times New Roman"/>
          <w:b w:val="0"/>
          <w:sz w:val="30"/>
          <w:szCs w:val="30"/>
          <w:lang w:eastAsia="zh-CN"/>
        </w:rPr>
        <w:t>公司现有</w:t>
      </w:r>
      <w:r w:rsidR="00CC47C9" w:rsidRPr="00CC47C9">
        <w:rPr>
          <w:rFonts w:ascii="Times New Roman" w:hAnsi="Times New Roman" w:hint="eastAsia"/>
          <w:b w:val="0"/>
          <w:sz w:val="30"/>
          <w:szCs w:val="30"/>
          <w:lang w:eastAsia="zh-CN"/>
        </w:rPr>
        <w:t>办公</w:t>
      </w:r>
      <w:r w:rsidR="00CC47C9" w:rsidRPr="00CC47C9">
        <w:rPr>
          <w:rFonts w:ascii="Times New Roman" w:hAnsi="Times New Roman"/>
          <w:b w:val="0"/>
          <w:sz w:val="30"/>
          <w:szCs w:val="30"/>
          <w:lang w:eastAsia="zh-CN"/>
        </w:rPr>
        <w:t>条件</w:t>
      </w:r>
      <w:bookmarkEnd w:id="6"/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sz w:val="24"/>
        </w:rPr>
        <w:t>（</w:t>
      </w:r>
      <w:r w:rsidRPr="00CC47C9">
        <w:rPr>
          <w:sz w:val="24"/>
        </w:rPr>
        <w:t>1</w:t>
      </w:r>
      <w:r w:rsidRPr="00CC47C9">
        <w:rPr>
          <w:sz w:val="24"/>
        </w:rPr>
        <w:t>）拥有一个邮件管理系统，可以批量导入保存在</w:t>
      </w:r>
      <w:r w:rsidRPr="00CC47C9">
        <w:rPr>
          <w:sz w:val="24"/>
        </w:rPr>
        <w:t>Excel</w:t>
      </w:r>
      <w:r w:rsidRPr="00CC47C9">
        <w:rPr>
          <w:sz w:val="24"/>
        </w:rPr>
        <w:t>文件中的联系人</w:t>
      </w:r>
      <w:r w:rsidRPr="00CC47C9">
        <w:rPr>
          <w:sz w:val="24"/>
        </w:rPr>
        <w:lastRenderedPageBreak/>
        <w:t>邮箱信息；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sz w:val="24"/>
        </w:rPr>
        <w:t>（</w:t>
      </w:r>
      <w:r w:rsidRPr="00CC47C9">
        <w:rPr>
          <w:sz w:val="24"/>
        </w:rPr>
        <w:t>2</w:t>
      </w:r>
      <w:r w:rsidRPr="00CC47C9">
        <w:rPr>
          <w:sz w:val="24"/>
        </w:rPr>
        <w:t>）拥有一个可用的宣传网站，</w:t>
      </w:r>
      <w:r w:rsidRPr="00CC47C9">
        <w:rPr>
          <w:rFonts w:hint="eastAsia"/>
          <w:sz w:val="24"/>
        </w:rPr>
        <w:t>可以</w:t>
      </w:r>
      <w:r w:rsidRPr="00CC47C9">
        <w:rPr>
          <w:sz w:val="24"/>
        </w:rPr>
        <w:t>发布培训通知等信息；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sz w:val="24"/>
        </w:rPr>
        <w:t>（</w:t>
      </w:r>
      <w:r w:rsidRPr="00CC47C9">
        <w:rPr>
          <w:sz w:val="24"/>
        </w:rPr>
        <w:t>3</w:t>
      </w:r>
      <w:r w:rsidRPr="00CC47C9">
        <w:rPr>
          <w:sz w:val="24"/>
        </w:rPr>
        <w:t>）其他办公信息都是用</w:t>
      </w:r>
      <w:r w:rsidRPr="00CC47C9">
        <w:rPr>
          <w:sz w:val="24"/>
        </w:rPr>
        <w:t>Excel</w:t>
      </w:r>
      <w:r w:rsidRPr="00CC47C9">
        <w:rPr>
          <w:sz w:val="24"/>
        </w:rPr>
        <w:t>或</w:t>
      </w:r>
      <w:r w:rsidRPr="00CC47C9">
        <w:rPr>
          <w:sz w:val="24"/>
        </w:rPr>
        <w:t>Word</w:t>
      </w:r>
      <w:r w:rsidRPr="00CC47C9">
        <w:rPr>
          <w:sz w:val="24"/>
        </w:rPr>
        <w:t>文件来保存。</w:t>
      </w:r>
    </w:p>
    <w:p w:rsidR="00CC47C9" w:rsidRPr="00CC47C9" w:rsidRDefault="00780794" w:rsidP="00780794">
      <w:pPr>
        <w:pStyle w:val="2"/>
        <w:topLinePunct/>
        <w:adjustRightInd w:val="0"/>
        <w:snapToGrid w:val="0"/>
        <w:spacing w:before="120" w:after="120" w:line="300" w:lineRule="auto"/>
        <w:ind w:left="810" w:hangingChars="270" w:hanging="810"/>
        <w:rPr>
          <w:rFonts w:ascii="Times New Roman" w:hAnsi="Times New Roman"/>
          <w:b w:val="0"/>
          <w:sz w:val="30"/>
          <w:szCs w:val="30"/>
          <w:lang w:eastAsia="zh-CN"/>
        </w:rPr>
      </w:pPr>
      <w:bookmarkStart w:id="7" w:name="_Toc129557578"/>
      <w:r>
        <w:rPr>
          <w:rFonts w:ascii="Times New Roman" w:hAnsi="Times New Roman"/>
          <w:b w:val="0"/>
          <w:sz w:val="30"/>
          <w:szCs w:val="30"/>
          <w:lang w:eastAsia="zh-CN"/>
        </w:rPr>
        <w:t>1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.</w:t>
      </w:r>
      <w:r>
        <w:rPr>
          <w:rFonts w:ascii="Times New Roman" w:hAnsi="Times New Roman"/>
          <w:b w:val="0"/>
          <w:sz w:val="30"/>
          <w:szCs w:val="30"/>
          <w:lang w:eastAsia="zh-CN"/>
        </w:rPr>
        <w:t>4</w:t>
      </w:r>
      <w:r w:rsidR="00CC47C9" w:rsidRPr="00CC47C9">
        <w:rPr>
          <w:rFonts w:ascii="Times New Roman" w:hAnsi="Times New Roman"/>
          <w:b w:val="0"/>
          <w:sz w:val="30"/>
          <w:szCs w:val="30"/>
          <w:lang w:eastAsia="zh-CN"/>
        </w:rPr>
        <w:t xml:space="preserve"> </w:t>
      </w:r>
      <w:r w:rsidR="00CC47C9" w:rsidRPr="00CC47C9">
        <w:rPr>
          <w:rFonts w:ascii="Times New Roman" w:hAnsi="Times New Roman" w:hint="eastAsia"/>
          <w:b w:val="0"/>
          <w:sz w:val="30"/>
          <w:szCs w:val="30"/>
          <w:lang w:eastAsia="zh-CN"/>
        </w:rPr>
        <w:t>对</w:t>
      </w:r>
      <w:r w:rsidR="00CC47C9" w:rsidRPr="00CC47C9">
        <w:rPr>
          <w:rFonts w:ascii="Times New Roman" w:hAnsi="Times New Roman"/>
          <w:b w:val="0"/>
          <w:sz w:val="30"/>
          <w:szCs w:val="30"/>
          <w:lang w:eastAsia="zh-CN"/>
        </w:rPr>
        <w:t>培训信息管理系统的基本要求</w:t>
      </w:r>
      <w:bookmarkEnd w:id="7"/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sz w:val="24"/>
        </w:rPr>
        <w:t>（</w:t>
      </w:r>
      <w:r w:rsidRPr="00CC47C9">
        <w:rPr>
          <w:sz w:val="24"/>
        </w:rPr>
        <w:t>1</w:t>
      </w:r>
      <w:r w:rsidRPr="00CC47C9">
        <w:rPr>
          <w:sz w:val="24"/>
        </w:rPr>
        <w:t>）</w:t>
      </w:r>
      <w:r w:rsidRPr="00CC47C9">
        <w:rPr>
          <w:rFonts w:hint="eastAsia"/>
          <w:sz w:val="24"/>
        </w:rPr>
        <w:t>摒弃以往人工操作的所有</w:t>
      </w:r>
      <w:r w:rsidRPr="00CC47C9">
        <w:rPr>
          <w:rFonts w:hint="eastAsia"/>
          <w:sz w:val="24"/>
        </w:rPr>
        <w:t>Excel</w:t>
      </w:r>
      <w:r w:rsidRPr="00CC47C9">
        <w:rPr>
          <w:rFonts w:hint="eastAsia"/>
          <w:sz w:val="24"/>
        </w:rPr>
        <w:t>或</w:t>
      </w:r>
      <w:r w:rsidRPr="00CC47C9">
        <w:rPr>
          <w:rFonts w:hint="eastAsia"/>
          <w:sz w:val="24"/>
        </w:rPr>
        <w:t>Word</w:t>
      </w:r>
      <w:r w:rsidRPr="00CC47C9">
        <w:rPr>
          <w:rFonts w:hint="eastAsia"/>
          <w:sz w:val="24"/>
        </w:rPr>
        <w:t>文件，将培训相关的管理工作都在本次开发的系统中实现；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rFonts w:hint="eastAsia"/>
          <w:sz w:val="24"/>
        </w:rPr>
        <w:t>（</w:t>
      </w:r>
      <w:r w:rsidRPr="00CC47C9">
        <w:rPr>
          <w:rFonts w:hint="eastAsia"/>
          <w:sz w:val="24"/>
        </w:rPr>
        <w:t>2</w:t>
      </w:r>
      <w:r w:rsidRPr="00CC47C9">
        <w:rPr>
          <w:rFonts w:hint="eastAsia"/>
          <w:sz w:val="24"/>
        </w:rPr>
        <w:t>）能够生成需要发送邮件的收件人名单（导出</w:t>
      </w:r>
      <w:r w:rsidRPr="00CC47C9">
        <w:rPr>
          <w:rFonts w:hint="eastAsia"/>
          <w:sz w:val="24"/>
        </w:rPr>
        <w:t>Excel</w:t>
      </w:r>
      <w:r w:rsidRPr="00CC47C9">
        <w:rPr>
          <w:rFonts w:hint="eastAsia"/>
          <w:sz w:val="24"/>
        </w:rPr>
        <w:t>表格文件），提供给原有的邮件系统，跟公司邮件系统有自动接口；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rFonts w:hint="eastAsia"/>
          <w:sz w:val="24"/>
        </w:rPr>
        <w:t>（</w:t>
      </w:r>
      <w:r w:rsidRPr="00CC47C9">
        <w:rPr>
          <w:rFonts w:hint="eastAsia"/>
          <w:sz w:val="24"/>
        </w:rPr>
        <w:t>3</w:t>
      </w:r>
      <w:r w:rsidRPr="00CC47C9">
        <w:rPr>
          <w:rFonts w:hint="eastAsia"/>
          <w:sz w:val="24"/>
        </w:rPr>
        <w:t>）能够生成培训通知（生成</w:t>
      </w:r>
      <w:r w:rsidRPr="00CC47C9">
        <w:rPr>
          <w:rFonts w:hint="eastAsia"/>
          <w:sz w:val="24"/>
        </w:rPr>
        <w:t>HTML</w:t>
      </w:r>
      <w:r w:rsidRPr="00CC47C9">
        <w:rPr>
          <w:rFonts w:hint="eastAsia"/>
          <w:sz w:val="24"/>
        </w:rPr>
        <w:t>通知文件），提供给公司宣传网站发布，跟公司网站有自动接口；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rFonts w:hint="eastAsia"/>
          <w:sz w:val="24"/>
        </w:rPr>
        <w:t>（</w:t>
      </w:r>
      <w:r w:rsidRPr="00CC47C9">
        <w:rPr>
          <w:sz w:val="24"/>
        </w:rPr>
        <w:t>4</w:t>
      </w:r>
      <w:r w:rsidRPr="00CC47C9">
        <w:rPr>
          <w:rFonts w:hint="eastAsia"/>
          <w:sz w:val="24"/>
        </w:rPr>
        <w:t>）能够管理培训申请、培训课程、讲师、学员、培训评价等信息；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rFonts w:hint="eastAsia"/>
          <w:sz w:val="24"/>
        </w:rPr>
        <w:t>（</w:t>
      </w:r>
      <w:r w:rsidRPr="00CC47C9">
        <w:rPr>
          <w:sz w:val="24"/>
        </w:rPr>
        <w:t>5</w:t>
      </w:r>
      <w:r w:rsidRPr="00CC47C9">
        <w:rPr>
          <w:rFonts w:hint="eastAsia"/>
          <w:sz w:val="24"/>
        </w:rPr>
        <w:t>）能够管理培训过程，包括接受软件公司培训申请、</w:t>
      </w:r>
      <w:proofErr w:type="gramStart"/>
      <w:r w:rsidRPr="00CC47C9">
        <w:rPr>
          <w:rFonts w:hint="eastAsia"/>
          <w:sz w:val="24"/>
        </w:rPr>
        <w:t>发培训</w:t>
      </w:r>
      <w:proofErr w:type="gramEnd"/>
      <w:r w:rsidRPr="00CC47C9">
        <w:rPr>
          <w:rFonts w:hint="eastAsia"/>
          <w:sz w:val="24"/>
        </w:rPr>
        <w:t>通知、接受学员报名、</w:t>
      </w:r>
      <w:proofErr w:type="gramStart"/>
      <w:r w:rsidRPr="00CC47C9">
        <w:rPr>
          <w:rFonts w:hint="eastAsia"/>
          <w:sz w:val="24"/>
        </w:rPr>
        <w:t>收培训</w:t>
      </w:r>
      <w:proofErr w:type="gramEnd"/>
      <w:r w:rsidRPr="00CC47C9">
        <w:rPr>
          <w:rFonts w:hint="eastAsia"/>
          <w:sz w:val="24"/>
        </w:rPr>
        <w:t>费、学员签到、培训调查管理等全过程；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rFonts w:hint="eastAsia"/>
          <w:sz w:val="24"/>
        </w:rPr>
        <w:t>（</w:t>
      </w:r>
      <w:r w:rsidRPr="00CC47C9">
        <w:rPr>
          <w:sz w:val="24"/>
        </w:rPr>
        <w:t>6</w:t>
      </w:r>
      <w:r w:rsidRPr="00CC47C9">
        <w:rPr>
          <w:rFonts w:hint="eastAsia"/>
          <w:sz w:val="24"/>
        </w:rPr>
        <w:t>）能够对原有办公资料（用</w:t>
      </w:r>
      <w:r w:rsidRPr="00CC47C9">
        <w:rPr>
          <w:rFonts w:hint="eastAsia"/>
          <w:sz w:val="24"/>
        </w:rPr>
        <w:t>Excel</w:t>
      </w:r>
      <w:r w:rsidRPr="00CC47C9">
        <w:rPr>
          <w:rFonts w:hint="eastAsia"/>
          <w:sz w:val="24"/>
        </w:rPr>
        <w:t>积累的讲师资料、学员资料等）进行批量导入和导出；</w:t>
      </w:r>
    </w:p>
    <w:p w:rsidR="00CC47C9" w:rsidRPr="00CC47C9" w:rsidRDefault="00CC47C9" w:rsidP="00CC47C9">
      <w:pPr>
        <w:adjustRightInd w:val="0"/>
        <w:snapToGrid w:val="0"/>
        <w:spacing w:line="276" w:lineRule="auto"/>
        <w:ind w:firstLineChars="200" w:firstLine="480"/>
        <w:rPr>
          <w:sz w:val="24"/>
        </w:rPr>
      </w:pPr>
      <w:r w:rsidRPr="00CC47C9">
        <w:rPr>
          <w:rFonts w:hint="eastAsia"/>
          <w:sz w:val="24"/>
        </w:rPr>
        <w:t>（</w:t>
      </w:r>
      <w:r w:rsidRPr="00CC47C9">
        <w:rPr>
          <w:sz w:val="24"/>
        </w:rPr>
        <w:t>7</w:t>
      </w:r>
      <w:r w:rsidRPr="00CC47C9">
        <w:rPr>
          <w:rFonts w:hint="eastAsia"/>
          <w:sz w:val="24"/>
        </w:rPr>
        <w:t>）能够对培训课程、培训学员、培训讲师、执行人工作情况、培训收入等情况进行统计、查询、汇总报表等。</w:t>
      </w:r>
    </w:p>
    <w:p w:rsidR="004634B9" w:rsidRPr="004634B9" w:rsidRDefault="004634B9" w:rsidP="004634B9">
      <w:pPr>
        <w:pStyle w:val="10"/>
        <w:numPr>
          <w:ilvl w:val="0"/>
          <w:numId w:val="2"/>
        </w:numPr>
        <w:topLinePunct/>
        <w:adjustRightInd w:val="0"/>
        <w:snapToGrid w:val="0"/>
        <w:spacing w:before="240" w:after="240" w:line="300" w:lineRule="auto"/>
        <w:rPr>
          <w:rFonts w:eastAsia="黑体"/>
          <w:b w:val="0"/>
          <w:sz w:val="32"/>
          <w:szCs w:val="32"/>
          <w:lang w:eastAsia="zh-CN"/>
        </w:rPr>
      </w:pPr>
      <w:bookmarkStart w:id="8" w:name="_Toc129557579"/>
      <w:r w:rsidRPr="004634B9">
        <w:rPr>
          <w:rFonts w:eastAsia="黑体"/>
          <w:b w:val="0"/>
          <w:sz w:val="32"/>
          <w:szCs w:val="32"/>
          <w:lang w:eastAsia="zh-CN"/>
        </w:rPr>
        <w:t>需求分析</w:t>
      </w:r>
      <w:r>
        <w:rPr>
          <w:rFonts w:eastAsia="黑体" w:hint="eastAsia"/>
          <w:b w:val="0"/>
          <w:sz w:val="32"/>
          <w:szCs w:val="32"/>
          <w:lang w:eastAsia="zh-CN"/>
        </w:rPr>
        <w:t>建模</w:t>
      </w:r>
      <w:bookmarkEnd w:id="8"/>
    </w:p>
    <w:p w:rsidR="004634B9" w:rsidRPr="00845ECB" w:rsidRDefault="004634B9" w:rsidP="00845ECB">
      <w:pPr>
        <w:pStyle w:val="2"/>
        <w:topLinePunct/>
        <w:adjustRightInd w:val="0"/>
        <w:snapToGrid w:val="0"/>
        <w:spacing w:before="120" w:after="120" w:line="300" w:lineRule="auto"/>
        <w:ind w:left="810" w:hangingChars="270" w:hanging="810"/>
        <w:rPr>
          <w:rFonts w:ascii="Times New Roman" w:hAnsi="Times New Roman"/>
          <w:b w:val="0"/>
          <w:sz w:val="30"/>
          <w:szCs w:val="30"/>
          <w:lang w:eastAsia="zh-CN"/>
        </w:rPr>
      </w:pPr>
      <w:bookmarkStart w:id="9" w:name="_Toc129557580"/>
      <w:r w:rsidRPr="00845ECB">
        <w:rPr>
          <w:rFonts w:ascii="Times New Roman" w:hAnsi="Times New Roman" w:hint="eastAsia"/>
          <w:b w:val="0"/>
          <w:sz w:val="30"/>
          <w:szCs w:val="30"/>
          <w:lang w:eastAsia="zh-CN"/>
        </w:rPr>
        <w:t>2.1</w:t>
      </w:r>
      <w:r w:rsidR="00EB4850">
        <w:rPr>
          <w:rFonts w:ascii="Times New Roman" w:hAnsi="Times New Roman" w:hint="eastAsia"/>
          <w:b w:val="0"/>
          <w:sz w:val="30"/>
          <w:szCs w:val="30"/>
          <w:lang w:eastAsia="zh-CN"/>
        </w:rPr>
        <w:t>需求</w:t>
      </w:r>
      <w:r w:rsidRPr="00845ECB">
        <w:rPr>
          <w:rFonts w:ascii="Times New Roman" w:hAnsi="Times New Roman" w:hint="eastAsia"/>
          <w:b w:val="0"/>
          <w:sz w:val="30"/>
          <w:szCs w:val="30"/>
          <w:lang w:eastAsia="zh-CN"/>
        </w:rPr>
        <w:t>分析建模</w:t>
      </w:r>
      <w:r w:rsidR="00052989">
        <w:rPr>
          <w:rFonts w:ascii="Times New Roman" w:hAnsi="Times New Roman" w:hint="eastAsia"/>
          <w:b w:val="0"/>
          <w:sz w:val="30"/>
          <w:szCs w:val="30"/>
          <w:lang w:eastAsia="zh-CN"/>
        </w:rPr>
        <w:t>1</w:t>
      </w:r>
      <w:r w:rsidR="00323962">
        <w:rPr>
          <w:rFonts w:ascii="Times New Roman" w:hAnsi="Times New Roman" w:hint="eastAsia"/>
          <w:b w:val="0"/>
          <w:sz w:val="30"/>
          <w:szCs w:val="30"/>
          <w:lang w:eastAsia="zh-CN"/>
        </w:rPr>
        <w:t>（涉众分析）</w:t>
      </w:r>
      <w:r w:rsidR="00052989">
        <w:rPr>
          <w:rFonts w:ascii="Times New Roman" w:hAnsi="Times New Roman" w:hint="eastAsia"/>
          <w:b w:val="0"/>
          <w:sz w:val="30"/>
          <w:szCs w:val="30"/>
          <w:lang w:eastAsia="zh-CN"/>
        </w:rPr>
        <w:t>：顶层</w:t>
      </w:r>
      <w:r w:rsidR="00052989">
        <w:rPr>
          <w:rFonts w:ascii="Times New Roman" w:hAnsi="Times New Roman" w:hint="eastAsia"/>
          <w:b w:val="0"/>
          <w:sz w:val="30"/>
          <w:szCs w:val="30"/>
          <w:lang w:eastAsia="zh-CN"/>
        </w:rPr>
        <w:t>DFD</w:t>
      </w:r>
      <w:bookmarkEnd w:id="9"/>
    </w:p>
    <w:p w:rsidR="00EB4850" w:rsidRDefault="002775F5" w:rsidP="00EB4850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  <w:r w:rsidRPr="002775F5">
        <w:rPr>
          <w:rFonts w:hint="eastAsia"/>
          <w:sz w:val="24"/>
        </w:rPr>
        <w:t>针对需求描述进行涉众分析（包括外部系统），以及涉众和未来系统的总体关联关系，给出顶层</w:t>
      </w:r>
      <w:r w:rsidRPr="002775F5">
        <w:rPr>
          <w:rFonts w:hint="eastAsia"/>
          <w:sz w:val="24"/>
        </w:rPr>
        <w:t>DFD</w:t>
      </w:r>
      <w:r w:rsidRPr="002775F5">
        <w:rPr>
          <w:rFonts w:hint="eastAsia"/>
          <w:sz w:val="24"/>
        </w:rPr>
        <w:t>模型图。</w:t>
      </w:r>
    </w:p>
    <w:p w:rsidR="001525AF" w:rsidRPr="000B0A12" w:rsidRDefault="001525AF" w:rsidP="00EB4850">
      <w:pPr>
        <w:adjustRightInd w:val="0"/>
        <w:snapToGrid w:val="0"/>
        <w:spacing w:beforeLines="50" w:before="156" w:line="300" w:lineRule="auto"/>
        <w:ind w:firstLineChars="200" w:firstLine="482"/>
        <w:rPr>
          <w:b/>
          <w:sz w:val="24"/>
        </w:rPr>
      </w:pPr>
      <w:r w:rsidRPr="000B0A12">
        <w:rPr>
          <w:rFonts w:hint="eastAsia"/>
          <w:b/>
          <w:sz w:val="24"/>
        </w:rPr>
        <w:t>（</w:t>
      </w:r>
      <w:r w:rsidRPr="000B0A12">
        <w:rPr>
          <w:rFonts w:hint="eastAsia"/>
          <w:b/>
          <w:sz w:val="24"/>
        </w:rPr>
        <w:t>1</w:t>
      </w:r>
      <w:r w:rsidRPr="000B0A12">
        <w:rPr>
          <w:rFonts w:hint="eastAsia"/>
          <w:b/>
          <w:sz w:val="24"/>
        </w:rPr>
        <w:t>）涉</w:t>
      </w:r>
      <w:proofErr w:type="gramStart"/>
      <w:r w:rsidRPr="000B0A12">
        <w:rPr>
          <w:rFonts w:hint="eastAsia"/>
          <w:b/>
          <w:sz w:val="24"/>
        </w:rPr>
        <w:t>众分析</w:t>
      </w:r>
      <w:proofErr w:type="gramEnd"/>
      <w:r w:rsidRPr="000B0A12">
        <w:rPr>
          <w:rFonts w:hint="eastAsia"/>
          <w:b/>
          <w:sz w:val="24"/>
        </w:rPr>
        <w:t>结果：</w:t>
      </w:r>
    </w:p>
    <w:tbl>
      <w:tblPr>
        <w:tblStyle w:val="af1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43"/>
        <w:gridCol w:w="6453"/>
      </w:tblGrid>
      <w:tr w:rsidR="001525AF" w:rsidRPr="001525AF" w:rsidTr="00E47618"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  <w:shd w:val="clear" w:color="auto" w:fill="DEEAF6" w:themeFill="accent1" w:themeFillTint="33"/>
          </w:tcPr>
          <w:p w:rsidR="001525AF" w:rsidRPr="001525AF" w:rsidRDefault="008B2450" w:rsidP="009B1A21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涉众名称</w:t>
            </w:r>
          </w:p>
        </w:tc>
        <w:tc>
          <w:tcPr>
            <w:tcW w:w="6453" w:type="dxa"/>
            <w:tcBorders>
              <w:top w:val="single" w:sz="12" w:space="0" w:color="auto"/>
              <w:bottom w:val="single" w:sz="4" w:space="0" w:color="auto"/>
            </w:tcBorders>
            <w:shd w:val="clear" w:color="auto" w:fill="DEEAF6" w:themeFill="accent1" w:themeFillTint="33"/>
          </w:tcPr>
          <w:p w:rsidR="008B2450" w:rsidRPr="001525AF" w:rsidRDefault="00FD101C" w:rsidP="009B1A21">
            <w:pPr>
              <w:adjustRightInd w:val="0"/>
              <w:snapToGrid w:val="0"/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愿景需求</w:t>
            </w:r>
            <w:proofErr w:type="gramEnd"/>
            <w:r>
              <w:rPr>
                <w:rFonts w:hint="eastAsia"/>
                <w:szCs w:val="21"/>
              </w:rPr>
              <w:t>或对未来系统的期望描述</w:t>
            </w:r>
          </w:p>
        </w:tc>
      </w:tr>
      <w:tr w:rsidR="001525AF" w:rsidRPr="001525AF" w:rsidTr="00E47618">
        <w:tc>
          <w:tcPr>
            <w:tcW w:w="1843" w:type="dxa"/>
            <w:tcBorders>
              <w:top w:val="single" w:sz="4" w:space="0" w:color="auto"/>
            </w:tcBorders>
          </w:tcPr>
          <w:p w:rsidR="001525AF" w:rsidRPr="001525AF" w:rsidRDefault="001525AF" w:rsidP="008B2450">
            <w:pPr>
              <w:adjustRightInd w:val="0"/>
              <w:snapToGrid w:val="0"/>
              <w:rPr>
                <w:szCs w:val="21"/>
              </w:rPr>
            </w:pPr>
          </w:p>
        </w:tc>
        <w:tc>
          <w:tcPr>
            <w:tcW w:w="6453" w:type="dxa"/>
            <w:tcBorders>
              <w:top w:val="single" w:sz="4" w:space="0" w:color="auto"/>
            </w:tcBorders>
          </w:tcPr>
          <w:p w:rsidR="001525AF" w:rsidRPr="001525AF" w:rsidRDefault="001525AF" w:rsidP="008B2450">
            <w:pPr>
              <w:adjustRightInd w:val="0"/>
              <w:snapToGrid w:val="0"/>
              <w:rPr>
                <w:szCs w:val="21"/>
              </w:rPr>
            </w:pPr>
          </w:p>
        </w:tc>
      </w:tr>
      <w:tr w:rsidR="001525AF" w:rsidRPr="001525AF" w:rsidTr="00E47618">
        <w:tc>
          <w:tcPr>
            <w:tcW w:w="1843" w:type="dxa"/>
          </w:tcPr>
          <w:p w:rsidR="001525AF" w:rsidRPr="001525AF" w:rsidRDefault="001525AF" w:rsidP="008B2450">
            <w:pPr>
              <w:adjustRightInd w:val="0"/>
              <w:snapToGrid w:val="0"/>
              <w:rPr>
                <w:szCs w:val="21"/>
              </w:rPr>
            </w:pPr>
          </w:p>
        </w:tc>
        <w:tc>
          <w:tcPr>
            <w:tcW w:w="6453" w:type="dxa"/>
          </w:tcPr>
          <w:p w:rsidR="001525AF" w:rsidRPr="001525AF" w:rsidRDefault="001525AF" w:rsidP="008B2450">
            <w:pPr>
              <w:adjustRightInd w:val="0"/>
              <w:snapToGrid w:val="0"/>
              <w:rPr>
                <w:szCs w:val="21"/>
              </w:rPr>
            </w:pPr>
          </w:p>
        </w:tc>
      </w:tr>
      <w:tr w:rsidR="001525AF" w:rsidRPr="001525AF" w:rsidTr="00E47618">
        <w:tc>
          <w:tcPr>
            <w:tcW w:w="1843" w:type="dxa"/>
          </w:tcPr>
          <w:p w:rsidR="001525AF" w:rsidRPr="001525AF" w:rsidRDefault="001525AF" w:rsidP="008B2450">
            <w:pPr>
              <w:adjustRightInd w:val="0"/>
              <w:snapToGrid w:val="0"/>
              <w:rPr>
                <w:szCs w:val="21"/>
              </w:rPr>
            </w:pPr>
          </w:p>
        </w:tc>
        <w:tc>
          <w:tcPr>
            <w:tcW w:w="6453" w:type="dxa"/>
          </w:tcPr>
          <w:p w:rsidR="001525AF" w:rsidRPr="001525AF" w:rsidRDefault="001525AF" w:rsidP="008B2450">
            <w:pPr>
              <w:adjustRightInd w:val="0"/>
              <w:snapToGrid w:val="0"/>
              <w:rPr>
                <w:szCs w:val="21"/>
              </w:rPr>
            </w:pPr>
          </w:p>
        </w:tc>
      </w:tr>
      <w:tr w:rsidR="001525AF" w:rsidRPr="001525AF" w:rsidTr="00E47618">
        <w:tc>
          <w:tcPr>
            <w:tcW w:w="1843" w:type="dxa"/>
          </w:tcPr>
          <w:p w:rsidR="001525AF" w:rsidRPr="001525AF" w:rsidRDefault="001525AF" w:rsidP="008B2450">
            <w:pPr>
              <w:adjustRightInd w:val="0"/>
              <w:snapToGrid w:val="0"/>
              <w:rPr>
                <w:szCs w:val="21"/>
              </w:rPr>
            </w:pPr>
          </w:p>
        </w:tc>
        <w:tc>
          <w:tcPr>
            <w:tcW w:w="6453" w:type="dxa"/>
          </w:tcPr>
          <w:p w:rsidR="001525AF" w:rsidRPr="001525AF" w:rsidRDefault="001525AF" w:rsidP="008B2450">
            <w:pPr>
              <w:adjustRightInd w:val="0"/>
              <w:snapToGrid w:val="0"/>
              <w:rPr>
                <w:szCs w:val="21"/>
              </w:rPr>
            </w:pPr>
          </w:p>
        </w:tc>
      </w:tr>
      <w:tr w:rsidR="001525AF" w:rsidRPr="001525AF" w:rsidTr="00E47618">
        <w:tc>
          <w:tcPr>
            <w:tcW w:w="1843" w:type="dxa"/>
          </w:tcPr>
          <w:p w:rsidR="001525AF" w:rsidRPr="001525AF" w:rsidRDefault="001525AF" w:rsidP="008B2450">
            <w:pPr>
              <w:adjustRightInd w:val="0"/>
              <w:snapToGrid w:val="0"/>
              <w:rPr>
                <w:szCs w:val="21"/>
              </w:rPr>
            </w:pPr>
          </w:p>
        </w:tc>
        <w:tc>
          <w:tcPr>
            <w:tcW w:w="6453" w:type="dxa"/>
          </w:tcPr>
          <w:p w:rsidR="001525AF" w:rsidRPr="001525AF" w:rsidRDefault="001525AF" w:rsidP="008B2450">
            <w:pPr>
              <w:adjustRightInd w:val="0"/>
              <w:snapToGrid w:val="0"/>
              <w:rPr>
                <w:szCs w:val="21"/>
              </w:rPr>
            </w:pPr>
          </w:p>
        </w:tc>
      </w:tr>
      <w:tr w:rsidR="001525AF" w:rsidRPr="001525AF" w:rsidTr="00E47618">
        <w:tc>
          <w:tcPr>
            <w:tcW w:w="1843" w:type="dxa"/>
          </w:tcPr>
          <w:p w:rsidR="001525AF" w:rsidRPr="001525AF" w:rsidRDefault="001525AF" w:rsidP="008B2450">
            <w:pPr>
              <w:adjustRightInd w:val="0"/>
              <w:snapToGrid w:val="0"/>
              <w:rPr>
                <w:szCs w:val="21"/>
              </w:rPr>
            </w:pPr>
          </w:p>
        </w:tc>
        <w:tc>
          <w:tcPr>
            <w:tcW w:w="6453" w:type="dxa"/>
          </w:tcPr>
          <w:p w:rsidR="001525AF" w:rsidRPr="00365C98" w:rsidRDefault="001525AF" w:rsidP="00457CB3">
            <w:pPr>
              <w:adjustRightInd w:val="0"/>
              <w:snapToGrid w:val="0"/>
              <w:rPr>
                <w:i/>
                <w:szCs w:val="21"/>
              </w:rPr>
            </w:pPr>
          </w:p>
        </w:tc>
      </w:tr>
      <w:tr w:rsidR="001525AF" w:rsidRPr="001525AF" w:rsidTr="00E47618">
        <w:tc>
          <w:tcPr>
            <w:tcW w:w="1843" w:type="dxa"/>
          </w:tcPr>
          <w:p w:rsidR="001525AF" w:rsidRPr="001525AF" w:rsidRDefault="001525AF" w:rsidP="008B2450">
            <w:pPr>
              <w:adjustRightInd w:val="0"/>
              <w:snapToGrid w:val="0"/>
              <w:rPr>
                <w:szCs w:val="21"/>
              </w:rPr>
            </w:pPr>
          </w:p>
        </w:tc>
        <w:tc>
          <w:tcPr>
            <w:tcW w:w="6453" w:type="dxa"/>
          </w:tcPr>
          <w:p w:rsidR="001525AF" w:rsidRPr="00457CB3" w:rsidRDefault="00FC3A43" w:rsidP="008B245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i/>
                <w:color w:val="FF0000"/>
                <w:szCs w:val="21"/>
              </w:rPr>
              <w:t>【</w:t>
            </w:r>
            <w:r w:rsidR="00D433A8">
              <w:rPr>
                <w:rFonts w:hint="eastAsia"/>
                <w:i/>
                <w:color w:val="FF0000"/>
                <w:szCs w:val="21"/>
              </w:rPr>
              <w:t>不够可以加行，多余</w:t>
            </w:r>
            <w:r w:rsidRPr="00365C98">
              <w:rPr>
                <w:rFonts w:hint="eastAsia"/>
                <w:i/>
                <w:color w:val="FF0000"/>
                <w:szCs w:val="21"/>
              </w:rPr>
              <w:t>的删除</w:t>
            </w:r>
            <w:r>
              <w:rPr>
                <w:rFonts w:hint="eastAsia"/>
                <w:i/>
                <w:color w:val="FF0000"/>
                <w:szCs w:val="21"/>
              </w:rPr>
              <w:t>】</w:t>
            </w:r>
          </w:p>
        </w:tc>
      </w:tr>
    </w:tbl>
    <w:p w:rsidR="00EB4850" w:rsidRPr="000B0A12" w:rsidRDefault="00365C98" w:rsidP="00EB4850">
      <w:pPr>
        <w:adjustRightInd w:val="0"/>
        <w:snapToGrid w:val="0"/>
        <w:spacing w:beforeLines="50" w:before="156" w:line="300" w:lineRule="auto"/>
        <w:ind w:firstLineChars="200" w:firstLine="482"/>
        <w:rPr>
          <w:b/>
          <w:sz w:val="24"/>
        </w:rPr>
      </w:pPr>
      <w:r w:rsidRPr="000B0A12">
        <w:rPr>
          <w:rFonts w:hint="eastAsia"/>
          <w:b/>
          <w:sz w:val="24"/>
        </w:rPr>
        <w:t>（</w:t>
      </w:r>
      <w:r w:rsidRPr="000B0A12">
        <w:rPr>
          <w:rFonts w:hint="eastAsia"/>
          <w:b/>
          <w:sz w:val="24"/>
        </w:rPr>
        <w:t>2</w:t>
      </w:r>
      <w:r w:rsidRPr="000B0A12">
        <w:rPr>
          <w:rFonts w:hint="eastAsia"/>
          <w:b/>
          <w:sz w:val="24"/>
        </w:rPr>
        <w:t>）系统关联</w:t>
      </w:r>
      <w:r w:rsidRPr="000B0A12">
        <w:rPr>
          <w:rFonts w:hint="eastAsia"/>
          <w:b/>
          <w:sz w:val="24"/>
        </w:rPr>
        <w:t>DFD</w:t>
      </w:r>
      <w:r w:rsidR="00EB4850" w:rsidRPr="000B0A12">
        <w:rPr>
          <w:rFonts w:hint="eastAsia"/>
          <w:b/>
          <w:sz w:val="24"/>
        </w:rPr>
        <w:t>（</w:t>
      </w:r>
      <w:r w:rsidR="000B0A12" w:rsidRPr="000B0A12">
        <w:rPr>
          <w:rFonts w:hint="eastAsia"/>
          <w:b/>
          <w:sz w:val="24"/>
        </w:rPr>
        <w:t>即顶层</w:t>
      </w:r>
      <w:r w:rsidR="000B0A12" w:rsidRPr="000B0A12">
        <w:rPr>
          <w:rFonts w:hint="eastAsia"/>
          <w:b/>
          <w:sz w:val="24"/>
        </w:rPr>
        <w:t>DFD</w:t>
      </w:r>
      <w:r w:rsidR="000B0A12" w:rsidRPr="000B0A12">
        <w:rPr>
          <w:rFonts w:hint="eastAsia"/>
          <w:b/>
          <w:sz w:val="24"/>
        </w:rPr>
        <w:t>图</w:t>
      </w:r>
      <w:r w:rsidR="00EB4850" w:rsidRPr="000B0A12">
        <w:rPr>
          <w:rFonts w:hint="eastAsia"/>
          <w:b/>
          <w:sz w:val="24"/>
        </w:rPr>
        <w:t>）</w:t>
      </w:r>
    </w:p>
    <w:p w:rsidR="00457CB3" w:rsidRPr="0003615E" w:rsidRDefault="00457CB3" w:rsidP="0003615E">
      <w:pPr>
        <w:adjustRightInd w:val="0"/>
        <w:snapToGrid w:val="0"/>
        <w:spacing w:line="300" w:lineRule="auto"/>
        <w:rPr>
          <w:i/>
          <w:color w:val="FF0000"/>
          <w:sz w:val="24"/>
        </w:rPr>
      </w:pPr>
      <w:r>
        <w:rPr>
          <w:rFonts w:hint="eastAsia"/>
          <w:i/>
          <w:color w:val="FF0000"/>
          <w:sz w:val="24"/>
        </w:rPr>
        <w:t>【</w:t>
      </w:r>
      <w:r w:rsidR="00577338">
        <w:rPr>
          <w:rFonts w:hint="eastAsia"/>
          <w:i/>
          <w:color w:val="FF0000"/>
          <w:sz w:val="24"/>
        </w:rPr>
        <w:t>插入顶层</w:t>
      </w:r>
      <w:r w:rsidR="00577338">
        <w:rPr>
          <w:rFonts w:hint="eastAsia"/>
          <w:i/>
          <w:color w:val="FF0000"/>
          <w:sz w:val="24"/>
        </w:rPr>
        <w:t>DFD</w:t>
      </w:r>
      <w:r w:rsidR="00577338">
        <w:rPr>
          <w:rFonts w:hint="eastAsia"/>
          <w:i/>
          <w:color w:val="FF0000"/>
          <w:sz w:val="24"/>
        </w:rPr>
        <w:t>图</w:t>
      </w:r>
      <w:r>
        <w:rPr>
          <w:rFonts w:hint="eastAsia"/>
          <w:i/>
          <w:color w:val="FF0000"/>
          <w:sz w:val="24"/>
        </w:rPr>
        <w:t>】</w:t>
      </w:r>
    </w:p>
    <w:p w:rsidR="002775F5" w:rsidRPr="00457CB3" w:rsidRDefault="002775F5" w:rsidP="002775F5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</w:p>
    <w:p w:rsidR="004634B9" w:rsidRPr="00845ECB" w:rsidRDefault="004634B9" w:rsidP="00845ECB">
      <w:pPr>
        <w:pStyle w:val="2"/>
        <w:topLinePunct/>
        <w:adjustRightInd w:val="0"/>
        <w:snapToGrid w:val="0"/>
        <w:spacing w:before="120" w:after="120" w:line="300" w:lineRule="auto"/>
        <w:ind w:left="810" w:hangingChars="270" w:hanging="810"/>
        <w:rPr>
          <w:rFonts w:ascii="Times New Roman" w:hAnsi="Times New Roman"/>
          <w:b w:val="0"/>
          <w:sz w:val="30"/>
          <w:szCs w:val="30"/>
          <w:lang w:eastAsia="zh-CN"/>
        </w:rPr>
      </w:pPr>
      <w:bookmarkStart w:id="10" w:name="_Toc129557581"/>
      <w:r w:rsidRPr="00845ECB">
        <w:rPr>
          <w:rFonts w:ascii="Times New Roman" w:hAnsi="Times New Roman" w:hint="eastAsia"/>
          <w:b w:val="0"/>
          <w:sz w:val="30"/>
          <w:szCs w:val="30"/>
          <w:lang w:eastAsia="zh-CN"/>
        </w:rPr>
        <w:lastRenderedPageBreak/>
        <w:t>2.2</w:t>
      </w:r>
      <w:r w:rsidR="00554039">
        <w:rPr>
          <w:rFonts w:ascii="Times New Roman" w:hAnsi="Times New Roman" w:hint="eastAsia"/>
          <w:b w:val="0"/>
          <w:sz w:val="30"/>
          <w:szCs w:val="30"/>
          <w:lang w:eastAsia="zh-CN"/>
        </w:rPr>
        <w:t>需求</w:t>
      </w:r>
      <w:r w:rsidR="00313780">
        <w:rPr>
          <w:rFonts w:ascii="Times New Roman" w:hAnsi="Times New Roman" w:hint="eastAsia"/>
          <w:b w:val="0"/>
          <w:sz w:val="30"/>
          <w:szCs w:val="30"/>
          <w:lang w:eastAsia="zh-CN"/>
        </w:rPr>
        <w:t>分析建模</w:t>
      </w:r>
      <w:r w:rsidR="00313780">
        <w:rPr>
          <w:rFonts w:ascii="Times New Roman" w:hAnsi="Times New Roman" w:hint="eastAsia"/>
          <w:b w:val="0"/>
          <w:sz w:val="30"/>
          <w:szCs w:val="30"/>
          <w:lang w:eastAsia="zh-CN"/>
        </w:rPr>
        <w:t>2</w:t>
      </w:r>
      <w:r w:rsidR="00323962">
        <w:rPr>
          <w:rFonts w:ascii="Times New Roman" w:hAnsi="Times New Roman" w:hint="eastAsia"/>
          <w:b w:val="0"/>
          <w:sz w:val="30"/>
          <w:szCs w:val="30"/>
          <w:lang w:eastAsia="zh-CN"/>
        </w:rPr>
        <w:t>（</w:t>
      </w:r>
      <w:r w:rsidR="001270CF">
        <w:rPr>
          <w:rFonts w:ascii="Times New Roman" w:hAnsi="Times New Roman" w:hint="eastAsia"/>
          <w:b w:val="0"/>
          <w:sz w:val="30"/>
          <w:szCs w:val="30"/>
          <w:lang w:eastAsia="zh-CN"/>
        </w:rPr>
        <w:t>功能需求</w:t>
      </w:r>
      <w:r w:rsidR="00323962">
        <w:rPr>
          <w:rFonts w:ascii="Times New Roman" w:hAnsi="Times New Roman" w:hint="eastAsia"/>
          <w:b w:val="0"/>
          <w:sz w:val="30"/>
          <w:szCs w:val="30"/>
          <w:lang w:eastAsia="zh-CN"/>
        </w:rPr>
        <w:t>分析）</w:t>
      </w:r>
      <w:r w:rsidR="00313780">
        <w:rPr>
          <w:rFonts w:ascii="Times New Roman" w:hAnsi="Times New Roman" w:hint="eastAsia"/>
          <w:b w:val="0"/>
          <w:sz w:val="30"/>
          <w:szCs w:val="30"/>
          <w:lang w:eastAsia="zh-CN"/>
        </w:rPr>
        <w:t>：</w:t>
      </w:r>
      <w:r w:rsidR="00554039">
        <w:rPr>
          <w:rFonts w:ascii="Times New Roman" w:hAnsi="Times New Roman" w:hint="eastAsia"/>
          <w:b w:val="0"/>
          <w:sz w:val="30"/>
          <w:szCs w:val="30"/>
          <w:lang w:eastAsia="zh-CN"/>
        </w:rPr>
        <w:t>系统用例图</w:t>
      </w:r>
      <w:bookmarkEnd w:id="10"/>
    </w:p>
    <w:p w:rsidR="00577338" w:rsidRPr="002775F5" w:rsidRDefault="00577338" w:rsidP="0003615E">
      <w:pPr>
        <w:adjustRightInd w:val="0"/>
        <w:snapToGrid w:val="0"/>
        <w:spacing w:line="300" w:lineRule="auto"/>
        <w:ind w:firstLineChars="200" w:firstLine="480"/>
        <w:rPr>
          <w:sz w:val="24"/>
        </w:rPr>
      </w:pPr>
      <w:r w:rsidRPr="002775F5">
        <w:rPr>
          <w:rFonts w:hint="eastAsia"/>
          <w:sz w:val="24"/>
        </w:rPr>
        <w:t>针对需求描述进行功能需求分析，给出完整的系统用例图（可以忽略业务用例图、概念用例图）。</w:t>
      </w:r>
    </w:p>
    <w:p w:rsidR="00F11BEF" w:rsidRPr="00457CB3" w:rsidRDefault="00F11BEF" w:rsidP="0003615E">
      <w:pPr>
        <w:adjustRightInd w:val="0"/>
        <w:snapToGrid w:val="0"/>
        <w:spacing w:line="300" w:lineRule="auto"/>
        <w:rPr>
          <w:i/>
          <w:sz w:val="24"/>
        </w:rPr>
      </w:pPr>
      <w:r>
        <w:rPr>
          <w:rFonts w:hint="eastAsia"/>
          <w:i/>
          <w:color w:val="FF0000"/>
          <w:sz w:val="24"/>
        </w:rPr>
        <w:t>【插入</w:t>
      </w:r>
      <w:r w:rsidR="00EC6746">
        <w:rPr>
          <w:rFonts w:hint="eastAsia"/>
          <w:i/>
          <w:color w:val="FF0000"/>
          <w:sz w:val="24"/>
        </w:rPr>
        <w:t>系统用例图</w:t>
      </w:r>
      <w:r>
        <w:rPr>
          <w:rFonts w:hint="eastAsia"/>
          <w:i/>
          <w:color w:val="FF0000"/>
          <w:sz w:val="24"/>
        </w:rPr>
        <w:t>】</w:t>
      </w:r>
    </w:p>
    <w:p w:rsidR="00577338" w:rsidRDefault="00577338" w:rsidP="00EE5A3F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</w:p>
    <w:p w:rsidR="00845ECB" w:rsidRPr="00845ECB" w:rsidRDefault="00EE5A3F" w:rsidP="00845ECB">
      <w:pPr>
        <w:pStyle w:val="2"/>
        <w:topLinePunct/>
        <w:adjustRightInd w:val="0"/>
        <w:snapToGrid w:val="0"/>
        <w:spacing w:before="120" w:after="120" w:line="300" w:lineRule="auto"/>
        <w:ind w:left="810" w:hangingChars="270" w:hanging="810"/>
        <w:rPr>
          <w:rFonts w:ascii="Times New Roman" w:hAnsi="Times New Roman"/>
          <w:b w:val="0"/>
          <w:sz w:val="30"/>
          <w:szCs w:val="30"/>
          <w:lang w:eastAsia="zh-CN"/>
        </w:rPr>
      </w:pPr>
      <w:bookmarkStart w:id="11" w:name="_Toc129557582"/>
      <w:r>
        <w:rPr>
          <w:rFonts w:ascii="Times New Roman" w:hAnsi="Times New Roman" w:hint="eastAsia"/>
          <w:b w:val="0"/>
          <w:sz w:val="30"/>
          <w:szCs w:val="30"/>
          <w:lang w:eastAsia="zh-CN"/>
        </w:rPr>
        <w:t>2</w:t>
      </w:r>
      <w:r w:rsidRPr="00845ECB">
        <w:rPr>
          <w:rFonts w:ascii="Times New Roman" w:hAnsi="Times New Roman" w:hint="eastAsia"/>
          <w:b w:val="0"/>
          <w:sz w:val="30"/>
          <w:szCs w:val="30"/>
          <w:lang w:eastAsia="zh-CN"/>
        </w:rPr>
        <w:t>.3</w:t>
      </w:r>
      <w:r w:rsidR="00723B09">
        <w:rPr>
          <w:rFonts w:ascii="Times New Roman" w:hAnsi="Times New Roman" w:hint="eastAsia"/>
          <w:b w:val="0"/>
          <w:sz w:val="30"/>
          <w:szCs w:val="30"/>
          <w:lang w:eastAsia="zh-CN"/>
        </w:rPr>
        <w:t>需求</w:t>
      </w:r>
      <w:r w:rsidRPr="00845ECB">
        <w:rPr>
          <w:rFonts w:ascii="Times New Roman" w:hAnsi="Times New Roman" w:hint="eastAsia"/>
          <w:b w:val="0"/>
          <w:sz w:val="30"/>
          <w:szCs w:val="30"/>
          <w:lang w:eastAsia="zh-CN"/>
        </w:rPr>
        <w:t>分析建模</w:t>
      </w:r>
      <w:r w:rsidR="00723B09">
        <w:rPr>
          <w:rFonts w:ascii="Times New Roman" w:hAnsi="Times New Roman" w:hint="eastAsia"/>
          <w:b w:val="0"/>
          <w:sz w:val="30"/>
          <w:szCs w:val="30"/>
          <w:lang w:eastAsia="zh-CN"/>
        </w:rPr>
        <w:t>3</w:t>
      </w:r>
      <w:r w:rsidR="00323962">
        <w:rPr>
          <w:rFonts w:ascii="Times New Roman" w:hAnsi="Times New Roman" w:hint="eastAsia"/>
          <w:b w:val="0"/>
          <w:sz w:val="30"/>
          <w:szCs w:val="30"/>
          <w:lang w:eastAsia="zh-CN"/>
        </w:rPr>
        <w:t>（用例</w:t>
      </w:r>
      <w:r w:rsidR="00935B2C">
        <w:rPr>
          <w:rFonts w:ascii="Times New Roman" w:hAnsi="Times New Roman" w:hint="eastAsia"/>
          <w:b w:val="0"/>
          <w:sz w:val="30"/>
          <w:szCs w:val="30"/>
          <w:lang w:eastAsia="zh-CN"/>
        </w:rPr>
        <w:t>细节</w:t>
      </w:r>
      <w:r w:rsidR="00323962">
        <w:rPr>
          <w:rFonts w:ascii="Times New Roman" w:hAnsi="Times New Roman" w:hint="eastAsia"/>
          <w:b w:val="0"/>
          <w:sz w:val="30"/>
          <w:szCs w:val="30"/>
          <w:lang w:eastAsia="zh-CN"/>
        </w:rPr>
        <w:t>分析）</w:t>
      </w:r>
      <w:r w:rsidR="00723B09">
        <w:rPr>
          <w:rFonts w:ascii="Times New Roman" w:hAnsi="Times New Roman" w:hint="eastAsia"/>
          <w:b w:val="0"/>
          <w:sz w:val="30"/>
          <w:szCs w:val="30"/>
          <w:lang w:eastAsia="zh-CN"/>
        </w:rPr>
        <w:t>：用例规约</w:t>
      </w:r>
      <w:r w:rsidR="00723B09">
        <w:rPr>
          <w:rFonts w:ascii="Times New Roman" w:hAnsi="Times New Roman" w:hint="eastAsia"/>
          <w:b w:val="0"/>
          <w:sz w:val="30"/>
          <w:szCs w:val="30"/>
          <w:lang w:eastAsia="zh-CN"/>
        </w:rPr>
        <w:t>+</w:t>
      </w:r>
      <w:proofErr w:type="spellStart"/>
      <w:r w:rsidR="00723B09">
        <w:rPr>
          <w:rFonts w:ascii="Times New Roman" w:hAnsi="Times New Roman" w:hint="eastAsia"/>
          <w:b w:val="0"/>
          <w:sz w:val="30"/>
          <w:szCs w:val="30"/>
          <w:lang w:eastAsia="zh-CN"/>
        </w:rPr>
        <w:t>活动图</w:t>
      </w:r>
      <w:bookmarkEnd w:id="11"/>
      <w:proofErr w:type="spellEnd"/>
    </w:p>
    <w:bookmarkEnd w:id="2"/>
    <w:p w:rsidR="00DF6ECB" w:rsidRDefault="00DF6ECB" w:rsidP="00DF6ECB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  <w:r w:rsidRPr="002775F5">
        <w:rPr>
          <w:rFonts w:hint="eastAsia"/>
          <w:sz w:val="24"/>
        </w:rPr>
        <w:t>针对</w:t>
      </w:r>
      <w:r w:rsidR="003C7BDE">
        <w:rPr>
          <w:rFonts w:hint="eastAsia"/>
          <w:sz w:val="24"/>
        </w:rPr>
        <w:t>2.</w:t>
      </w:r>
      <w:r w:rsidR="003C7BDE">
        <w:rPr>
          <w:sz w:val="24"/>
        </w:rPr>
        <w:t>2</w:t>
      </w:r>
      <w:r w:rsidR="003C7BDE">
        <w:rPr>
          <w:rFonts w:hint="eastAsia"/>
          <w:sz w:val="24"/>
        </w:rPr>
        <w:t>中</w:t>
      </w:r>
      <w:r w:rsidR="000327BE">
        <w:rPr>
          <w:rFonts w:hint="eastAsia"/>
          <w:sz w:val="24"/>
        </w:rPr>
        <w:t>得到的</w:t>
      </w:r>
      <w:r w:rsidRPr="002775F5">
        <w:rPr>
          <w:rFonts w:hint="eastAsia"/>
          <w:sz w:val="24"/>
        </w:rPr>
        <w:t>系统用例图，分析每个用例的业务过程细节，给出用例规约（不少于</w:t>
      </w:r>
      <w:r w:rsidRPr="002775F5">
        <w:rPr>
          <w:rFonts w:hint="eastAsia"/>
          <w:sz w:val="24"/>
        </w:rPr>
        <w:t>3</w:t>
      </w:r>
      <w:r w:rsidRPr="002775F5">
        <w:rPr>
          <w:rFonts w:hint="eastAsia"/>
          <w:sz w:val="24"/>
        </w:rPr>
        <w:t>个主要用例），每个用例规约中的事件</w:t>
      </w:r>
      <w:proofErr w:type="gramStart"/>
      <w:r w:rsidRPr="002775F5">
        <w:rPr>
          <w:rFonts w:hint="eastAsia"/>
          <w:sz w:val="24"/>
        </w:rPr>
        <w:t>流除了</w:t>
      </w:r>
      <w:proofErr w:type="gramEnd"/>
      <w:r w:rsidRPr="002775F5">
        <w:rPr>
          <w:rFonts w:hint="eastAsia"/>
          <w:sz w:val="24"/>
        </w:rPr>
        <w:t>文字描述外，需要给出活动图。</w:t>
      </w:r>
    </w:p>
    <w:p w:rsidR="003E01DA" w:rsidRDefault="00091116" w:rsidP="00DF6ECB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“</w:t>
      </w:r>
      <w:r>
        <w:rPr>
          <w:rFonts w:hint="eastAsia"/>
          <w:sz w:val="24"/>
        </w:rPr>
        <w:t>XXX</w:t>
      </w:r>
      <w:r>
        <w:rPr>
          <w:rFonts w:hint="eastAsia"/>
          <w:sz w:val="24"/>
        </w:rPr>
        <w:t>”用例</w:t>
      </w:r>
      <w:r w:rsidR="003E01DA">
        <w:rPr>
          <w:rFonts w:hint="eastAsia"/>
          <w:sz w:val="24"/>
        </w:rPr>
        <w:t>规约：</w:t>
      </w:r>
    </w:p>
    <w:tbl>
      <w:tblPr>
        <w:tblStyle w:val="af1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7"/>
        <w:gridCol w:w="1417"/>
        <w:gridCol w:w="6453"/>
      </w:tblGrid>
      <w:tr w:rsidR="00FC5ED0" w:rsidRPr="00FC5ED0" w:rsidTr="008828D0">
        <w:tc>
          <w:tcPr>
            <w:tcW w:w="1843" w:type="dxa"/>
            <w:gridSpan w:val="2"/>
            <w:shd w:val="clear" w:color="auto" w:fill="DEEAF6" w:themeFill="accent1" w:themeFillTint="33"/>
            <w:tcMar>
              <w:top w:w="57" w:type="dxa"/>
              <w:bottom w:w="57" w:type="dxa"/>
            </w:tcMar>
            <w:vAlign w:val="center"/>
          </w:tcPr>
          <w:p w:rsidR="003E01DA" w:rsidRPr="00C21045" w:rsidRDefault="0075522D" w:rsidP="000C4B09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C21045">
              <w:rPr>
                <w:rFonts w:hint="eastAsia"/>
                <w:b/>
                <w:szCs w:val="21"/>
              </w:rPr>
              <w:t>用例名称</w:t>
            </w:r>
          </w:p>
        </w:tc>
        <w:tc>
          <w:tcPr>
            <w:tcW w:w="6453" w:type="dxa"/>
            <w:shd w:val="clear" w:color="auto" w:fill="DEEAF6" w:themeFill="accent1" w:themeFillTint="33"/>
            <w:tcMar>
              <w:top w:w="57" w:type="dxa"/>
              <w:bottom w:w="57" w:type="dxa"/>
            </w:tcMar>
            <w:vAlign w:val="center"/>
          </w:tcPr>
          <w:p w:rsidR="003E01DA" w:rsidRPr="00C21045" w:rsidRDefault="00E65945" w:rsidP="000C4B09">
            <w:pPr>
              <w:adjustRightInd w:val="0"/>
              <w:snapToGrid w:val="0"/>
              <w:jc w:val="center"/>
              <w:rPr>
                <w:i/>
                <w:szCs w:val="21"/>
              </w:rPr>
            </w:pPr>
            <w:r w:rsidRPr="00C21045">
              <w:rPr>
                <w:rFonts w:hint="eastAsia"/>
                <w:i/>
                <w:color w:val="FF0000"/>
                <w:szCs w:val="21"/>
              </w:rPr>
              <w:t>登记借书</w:t>
            </w:r>
          </w:p>
        </w:tc>
      </w:tr>
      <w:tr w:rsidR="00FC5ED0" w:rsidRPr="00FC5ED0" w:rsidTr="008828D0">
        <w:tc>
          <w:tcPr>
            <w:tcW w:w="1843" w:type="dxa"/>
            <w:gridSpan w:val="2"/>
            <w:tcMar>
              <w:top w:w="57" w:type="dxa"/>
              <w:bottom w:w="57" w:type="dxa"/>
            </w:tcMar>
            <w:vAlign w:val="center"/>
          </w:tcPr>
          <w:p w:rsidR="003E01DA" w:rsidRPr="008E7CC6" w:rsidRDefault="0075522D" w:rsidP="008828D0">
            <w:pPr>
              <w:adjustRightInd w:val="0"/>
              <w:snapToGrid w:val="0"/>
              <w:rPr>
                <w:b/>
                <w:szCs w:val="21"/>
              </w:rPr>
            </w:pPr>
            <w:r w:rsidRPr="008E7CC6">
              <w:rPr>
                <w:rFonts w:hint="eastAsia"/>
                <w:b/>
                <w:szCs w:val="21"/>
              </w:rPr>
              <w:t>用例目标</w:t>
            </w:r>
            <w:r w:rsidR="008F5AAE" w:rsidRPr="008E7CC6">
              <w:rPr>
                <w:rFonts w:hint="eastAsia"/>
                <w:b/>
                <w:szCs w:val="21"/>
              </w:rPr>
              <w:t>（功能）</w:t>
            </w:r>
          </w:p>
        </w:tc>
        <w:tc>
          <w:tcPr>
            <w:tcW w:w="6453" w:type="dxa"/>
            <w:tcMar>
              <w:top w:w="57" w:type="dxa"/>
              <w:bottom w:w="57" w:type="dxa"/>
            </w:tcMar>
            <w:vAlign w:val="center"/>
          </w:tcPr>
          <w:p w:rsidR="003E01DA" w:rsidRPr="00E47618" w:rsidRDefault="003A4CA9" w:rsidP="000C4B09">
            <w:pPr>
              <w:adjustRightInd w:val="0"/>
              <w:snapToGrid w:val="0"/>
              <w:rPr>
                <w:i/>
                <w:color w:val="C00000"/>
                <w:szCs w:val="21"/>
              </w:rPr>
            </w:pPr>
            <w:r w:rsidRPr="00E47618">
              <w:rPr>
                <w:rFonts w:hint="eastAsia"/>
                <w:i/>
                <w:color w:val="C00000"/>
                <w:szCs w:val="21"/>
              </w:rPr>
              <w:t>本用例允许图书管理员登记普通读者的借书记录</w:t>
            </w:r>
          </w:p>
        </w:tc>
      </w:tr>
      <w:tr w:rsidR="00AE08E1" w:rsidRPr="00FC5ED0" w:rsidTr="008828D0">
        <w:tc>
          <w:tcPr>
            <w:tcW w:w="426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AE08E1" w:rsidRPr="008E7CC6" w:rsidRDefault="008828D0" w:rsidP="00AE08E1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8E7CC6">
              <w:rPr>
                <w:rFonts w:hint="eastAsia"/>
                <w:b/>
                <w:szCs w:val="21"/>
              </w:rPr>
              <w:t>事件流描述</w:t>
            </w: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AE08E1" w:rsidRPr="008E7CC6" w:rsidRDefault="00AE08E1" w:rsidP="00AE08E1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8E7CC6">
              <w:rPr>
                <w:rFonts w:hint="eastAsia"/>
                <w:b/>
                <w:szCs w:val="21"/>
              </w:rPr>
              <w:t>常规事件流</w:t>
            </w:r>
          </w:p>
        </w:tc>
        <w:tc>
          <w:tcPr>
            <w:tcW w:w="6453" w:type="dxa"/>
            <w:tcMar>
              <w:top w:w="57" w:type="dxa"/>
              <w:bottom w:w="57" w:type="dxa"/>
            </w:tcMar>
            <w:vAlign w:val="center"/>
          </w:tcPr>
          <w:p w:rsidR="00AE08E1" w:rsidRPr="00E47618" w:rsidRDefault="00AE08E1" w:rsidP="003A4CA9">
            <w:pPr>
              <w:adjustRightInd w:val="0"/>
              <w:snapToGrid w:val="0"/>
              <w:rPr>
                <w:i/>
                <w:color w:val="C00000"/>
                <w:szCs w:val="21"/>
              </w:rPr>
            </w:pPr>
            <w:r w:rsidRPr="00E47618">
              <w:rPr>
                <w:rFonts w:hint="eastAsia"/>
                <w:i/>
                <w:color w:val="C00000"/>
                <w:szCs w:val="21"/>
              </w:rPr>
              <w:t>当读者希望借书、图书管理员准备登记有关的借书记录时，本用例开始执行</w:t>
            </w:r>
          </w:p>
          <w:p w:rsidR="00AE08E1" w:rsidRPr="00E47618" w:rsidRDefault="00AE08E1" w:rsidP="003A4CA9">
            <w:pPr>
              <w:adjustRightInd w:val="0"/>
              <w:snapToGrid w:val="0"/>
              <w:rPr>
                <w:i/>
                <w:color w:val="C00000"/>
                <w:szCs w:val="21"/>
              </w:rPr>
            </w:pPr>
            <w:r w:rsidRPr="00E47618">
              <w:rPr>
                <w:rFonts w:hint="eastAsia"/>
                <w:i/>
                <w:color w:val="C00000"/>
                <w:szCs w:val="21"/>
              </w:rPr>
              <w:t xml:space="preserve">(1) </w:t>
            </w:r>
            <w:r w:rsidRPr="00E47618">
              <w:rPr>
                <w:rFonts w:hint="eastAsia"/>
                <w:i/>
                <w:color w:val="C00000"/>
                <w:szCs w:val="21"/>
              </w:rPr>
              <w:t>系统要求管理员输入读者的注册号和所借图书号；</w:t>
            </w:r>
          </w:p>
          <w:p w:rsidR="00AE08E1" w:rsidRPr="00E47618" w:rsidRDefault="00AE08E1" w:rsidP="003A4CA9">
            <w:pPr>
              <w:adjustRightInd w:val="0"/>
              <w:snapToGrid w:val="0"/>
              <w:rPr>
                <w:i/>
                <w:color w:val="C00000"/>
                <w:szCs w:val="21"/>
              </w:rPr>
            </w:pPr>
            <w:r w:rsidRPr="00E47618">
              <w:rPr>
                <w:rFonts w:hint="eastAsia"/>
                <w:i/>
                <w:color w:val="C00000"/>
                <w:szCs w:val="21"/>
              </w:rPr>
              <w:t xml:space="preserve">(2) </w:t>
            </w:r>
            <w:r w:rsidRPr="00E47618">
              <w:rPr>
                <w:rFonts w:hint="eastAsia"/>
                <w:i/>
                <w:color w:val="C00000"/>
                <w:szCs w:val="21"/>
              </w:rPr>
              <w:t>图书管理员输入信息后，系统产生一个唯一的借书记录号；</w:t>
            </w:r>
          </w:p>
          <w:p w:rsidR="00AE08E1" w:rsidRPr="00E47618" w:rsidRDefault="00AE08E1" w:rsidP="003A4CA9">
            <w:pPr>
              <w:adjustRightInd w:val="0"/>
              <w:snapToGrid w:val="0"/>
              <w:rPr>
                <w:i/>
                <w:color w:val="C00000"/>
                <w:szCs w:val="21"/>
              </w:rPr>
            </w:pPr>
            <w:r w:rsidRPr="00E47618">
              <w:rPr>
                <w:rFonts w:hint="eastAsia"/>
                <w:i/>
                <w:color w:val="C00000"/>
                <w:szCs w:val="21"/>
              </w:rPr>
              <w:t xml:space="preserve">(3) </w:t>
            </w:r>
            <w:r w:rsidRPr="00E47618">
              <w:rPr>
                <w:rFonts w:hint="eastAsia"/>
                <w:i/>
                <w:color w:val="C00000"/>
                <w:szCs w:val="21"/>
              </w:rPr>
              <w:t>系统显示新生成的借书记录；</w:t>
            </w:r>
          </w:p>
          <w:p w:rsidR="00AE08E1" w:rsidRPr="00E47618" w:rsidRDefault="00AE08E1" w:rsidP="00FC5ED0">
            <w:pPr>
              <w:adjustRightInd w:val="0"/>
              <w:snapToGrid w:val="0"/>
              <w:rPr>
                <w:i/>
                <w:color w:val="C00000"/>
                <w:szCs w:val="21"/>
              </w:rPr>
            </w:pPr>
            <w:r w:rsidRPr="00E47618">
              <w:rPr>
                <w:rFonts w:hint="eastAsia"/>
                <w:i/>
                <w:color w:val="C00000"/>
                <w:szCs w:val="21"/>
              </w:rPr>
              <w:t xml:space="preserve">(4) </w:t>
            </w:r>
            <w:r w:rsidRPr="00E47618">
              <w:rPr>
                <w:rFonts w:hint="eastAsia"/>
                <w:i/>
                <w:color w:val="C00000"/>
                <w:szCs w:val="21"/>
              </w:rPr>
              <w:t>图书管理员确认后，系统增加一个新的借书记录</w:t>
            </w:r>
          </w:p>
        </w:tc>
      </w:tr>
      <w:tr w:rsidR="00AE08E1" w:rsidRPr="00FC5ED0" w:rsidTr="008828D0">
        <w:tc>
          <w:tcPr>
            <w:tcW w:w="426" w:type="dxa"/>
            <w:vMerge/>
            <w:tcMar>
              <w:top w:w="57" w:type="dxa"/>
              <w:bottom w:w="57" w:type="dxa"/>
            </w:tcMar>
            <w:vAlign w:val="center"/>
          </w:tcPr>
          <w:p w:rsidR="00AE08E1" w:rsidRPr="00FC5ED0" w:rsidRDefault="00AE08E1" w:rsidP="00AE08E1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AE08E1" w:rsidRPr="008E7CC6" w:rsidRDefault="00AE08E1" w:rsidP="00AE08E1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8E7CC6">
              <w:rPr>
                <w:rFonts w:hint="eastAsia"/>
                <w:b/>
                <w:szCs w:val="21"/>
              </w:rPr>
              <w:t>备选事件流</w:t>
            </w:r>
          </w:p>
        </w:tc>
        <w:tc>
          <w:tcPr>
            <w:tcW w:w="6453" w:type="dxa"/>
            <w:tcMar>
              <w:top w:w="57" w:type="dxa"/>
              <w:bottom w:w="57" w:type="dxa"/>
            </w:tcMar>
            <w:vAlign w:val="center"/>
          </w:tcPr>
          <w:p w:rsidR="00AE08E1" w:rsidRPr="00E47618" w:rsidRDefault="00AE08E1" w:rsidP="003A4CA9">
            <w:pPr>
              <w:adjustRightInd w:val="0"/>
              <w:snapToGrid w:val="0"/>
              <w:rPr>
                <w:i/>
                <w:color w:val="C00000"/>
                <w:szCs w:val="21"/>
              </w:rPr>
            </w:pPr>
            <w:r w:rsidRPr="00E47618">
              <w:rPr>
                <w:rFonts w:hint="eastAsia"/>
                <w:i/>
                <w:color w:val="C00000"/>
                <w:szCs w:val="21"/>
              </w:rPr>
              <w:t xml:space="preserve">(1) </w:t>
            </w:r>
            <w:r w:rsidRPr="00E47618">
              <w:rPr>
                <w:rFonts w:hint="eastAsia"/>
                <w:i/>
                <w:color w:val="C00000"/>
                <w:szCs w:val="21"/>
              </w:rPr>
              <w:t>读者没有注册：</w:t>
            </w:r>
          </w:p>
          <w:p w:rsidR="00AE08E1" w:rsidRPr="00E47618" w:rsidRDefault="00AE08E1" w:rsidP="00FC5ED0">
            <w:pPr>
              <w:adjustRightInd w:val="0"/>
              <w:snapToGrid w:val="0"/>
              <w:rPr>
                <w:i/>
                <w:color w:val="C00000"/>
                <w:szCs w:val="21"/>
              </w:rPr>
            </w:pPr>
            <w:r w:rsidRPr="00E47618">
              <w:rPr>
                <w:rFonts w:hint="eastAsia"/>
                <w:i/>
                <w:color w:val="C00000"/>
                <w:szCs w:val="21"/>
              </w:rPr>
              <w:t>在主流程中，如果系统没有读者的注册信息，系统将显示错误信息，用例结束</w:t>
            </w:r>
          </w:p>
          <w:p w:rsidR="00AE08E1" w:rsidRPr="00E47618" w:rsidRDefault="00AE08E1" w:rsidP="003A4CA9">
            <w:pPr>
              <w:adjustRightInd w:val="0"/>
              <w:snapToGrid w:val="0"/>
              <w:rPr>
                <w:i/>
                <w:color w:val="C00000"/>
                <w:szCs w:val="21"/>
              </w:rPr>
            </w:pPr>
            <w:r w:rsidRPr="00E47618">
              <w:rPr>
                <w:rFonts w:hint="eastAsia"/>
                <w:i/>
                <w:color w:val="C00000"/>
                <w:szCs w:val="21"/>
              </w:rPr>
              <w:t xml:space="preserve">(2) </w:t>
            </w:r>
            <w:r w:rsidRPr="00E47618">
              <w:rPr>
                <w:rFonts w:hint="eastAsia"/>
                <w:i/>
                <w:color w:val="C00000"/>
                <w:szCs w:val="21"/>
              </w:rPr>
              <w:t>所借图书不存在：</w:t>
            </w:r>
          </w:p>
          <w:p w:rsidR="00AE08E1" w:rsidRPr="00E47618" w:rsidRDefault="00AE08E1" w:rsidP="000C4B09">
            <w:pPr>
              <w:adjustRightInd w:val="0"/>
              <w:snapToGrid w:val="0"/>
              <w:rPr>
                <w:i/>
                <w:color w:val="C00000"/>
                <w:szCs w:val="21"/>
              </w:rPr>
            </w:pPr>
            <w:r w:rsidRPr="00E47618">
              <w:rPr>
                <w:rFonts w:hint="eastAsia"/>
                <w:i/>
                <w:color w:val="C00000"/>
                <w:szCs w:val="21"/>
              </w:rPr>
              <w:t>在主流程中，如果所借图书已被借出或系统中无该图书，系统将显示错误信息，用例结束</w:t>
            </w:r>
          </w:p>
        </w:tc>
      </w:tr>
      <w:tr w:rsidR="00FC5ED0" w:rsidRPr="00FC5ED0" w:rsidTr="008828D0">
        <w:tc>
          <w:tcPr>
            <w:tcW w:w="1843" w:type="dxa"/>
            <w:gridSpan w:val="2"/>
            <w:tcMar>
              <w:top w:w="57" w:type="dxa"/>
              <w:bottom w:w="57" w:type="dxa"/>
            </w:tcMar>
            <w:vAlign w:val="center"/>
          </w:tcPr>
          <w:p w:rsidR="003E01DA" w:rsidRPr="008E7CC6" w:rsidRDefault="00E65945" w:rsidP="00AE08E1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8E7CC6">
              <w:rPr>
                <w:rFonts w:hint="eastAsia"/>
                <w:b/>
                <w:szCs w:val="21"/>
              </w:rPr>
              <w:t>前置条件</w:t>
            </w:r>
          </w:p>
        </w:tc>
        <w:tc>
          <w:tcPr>
            <w:tcW w:w="6453" w:type="dxa"/>
            <w:tcMar>
              <w:top w:w="57" w:type="dxa"/>
              <w:bottom w:w="57" w:type="dxa"/>
            </w:tcMar>
            <w:vAlign w:val="center"/>
          </w:tcPr>
          <w:p w:rsidR="003E01DA" w:rsidRPr="00E47618" w:rsidRDefault="003A4CA9" w:rsidP="000C4B09">
            <w:pPr>
              <w:adjustRightInd w:val="0"/>
              <w:snapToGrid w:val="0"/>
              <w:rPr>
                <w:i/>
                <w:color w:val="C00000"/>
                <w:szCs w:val="21"/>
              </w:rPr>
            </w:pPr>
            <w:r w:rsidRPr="00E47618">
              <w:rPr>
                <w:rFonts w:hint="eastAsia"/>
                <w:i/>
                <w:color w:val="C00000"/>
                <w:szCs w:val="21"/>
              </w:rPr>
              <w:t>用例开始前，图书管理员必须在系统登录成功</w:t>
            </w:r>
          </w:p>
        </w:tc>
      </w:tr>
      <w:tr w:rsidR="00FC5ED0" w:rsidRPr="00FC5ED0" w:rsidTr="008828D0">
        <w:tc>
          <w:tcPr>
            <w:tcW w:w="1843" w:type="dxa"/>
            <w:gridSpan w:val="2"/>
            <w:tcMar>
              <w:top w:w="57" w:type="dxa"/>
              <w:bottom w:w="57" w:type="dxa"/>
            </w:tcMar>
            <w:vAlign w:val="center"/>
          </w:tcPr>
          <w:p w:rsidR="003E01DA" w:rsidRPr="008E7CC6" w:rsidRDefault="00E65945" w:rsidP="00AE08E1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8E7CC6">
              <w:rPr>
                <w:rFonts w:hint="eastAsia"/>
                <w:b/>
                <w:szCs w:val="21"/>
              </w:rPr>
              <w:t>后置条件</w:t>
            </w:r>
          </w:p>
        </w:tc>
        <w:tc>
          <w:tcPr>
            <w:tcW w:w="6453" w:type="dxa"/>
            <w:tcMar>
              <w:top w:w="57" w:type="dxa"/>
              <w:bottom w:w="57" w:type="dxa"/>
            </w:tcMar>
            <w:vAlign w:val="center"/>
          </w:tcPr>
          <w:p w:rsidR="003E01DA" w:rsidRPr="00E47618" w:rsidRDefault="003A4CA9" w:rsidP="000C4B09">
            <w:pPr>
              <w:adjustRightInd w:val="0"/>
              <w:snapToGrid w:val="0"/>
              <w:rPr>
                <w:i/>
                <w:color w:val="C00000"/>
                <w:szCs w:val="21"/>
              </w:rPr>
            </w:pPr>
            <w:r w:rsidRPr="00E47618">
              <w:rPr>
                <w:rFonts w:hint="eastAsia"/>
                <w:i/>
                <w:color w:val="C00000"/>
                <w:szCs w:val="21"/>
              </w:rPr>
              <w:t>如果用例执行成功，该读者的借书记录被更新，否则，系统状态不变</w:t>
            </w:r>
          </w:p>
        </w:tc>
      </w:tr>
      <w:tr w:rsidR="00FC5ED0" w:rsidRPr="00FC5ED0" w:rsidTr="008828D0">
        <w:tc>
          <w:tcPr>
            <w:tcW w:w="1843" w:type="dxa"/>
            <w:gridSpan w:val="2"/>
            <w:tcMar>
              <w:top w:w="57" w:type="dxa"/>
              <w:bottom w:w="57" w:type="dxa"/>
            </w:tcMar>
            <w:vAlign w:val="center"/>
          </w:tcPr>
          <w:p w:rsidR="003E01DA" w:rsidRPr="008E7CC6" w:rsidRDefault="003A4CA9" w:rsidP="00AE08E1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8E7CC6">
              <w:rPr>
                <w:rFonts w:hint="eastAsia"/>
                <w:b/>
                <w:szCs w:val="21"/>
              </w:rPr>
              <w:t>备</w:t>
            </w:r>
            <w:r w:rsidR="00AE08E1" w:rsidRPr="008E7CC6">
              <w:rPr>
                <w:rFonts w:hint="eastAsia"/>
                <w:b/>
                <w:szCs w:val="21"/>
              </w:rPr>
              <w:t xml:space="preserve"> </w:t>
            </w:r>
            <w:r w:rsidR="00AE08E1" w:rsidRPr="008E7CC6">
              <w:rPr>
                <w:b/>
                <w:szCs w:val="21"/>
              </w:rPr>
              <w:t xml:space="preserve">   </w:t>
            </w:r>
            <w:r w:rsidRPr="008E7CC6">
              <w:rPr>
                <w:rFonts w:hint="eastAsia"/>
                <w:b/>
                <w:szCs w:val="21"/>
              </w:rPr>
              <w:t>注</w:t>
            </w:r>
          </w:p>
        </w:tc>
        <w:tc>
          <w:tcPr>
            <w:tcW w:w="6453" w:type="dxa"/>
            <w:tcMar>
              <w:top w:w="57" w:type="dxa"/>
              <w:bottom w:w="57" w:type="dxa"/>
            </w:tcMar>
            <w:vAlign w:val="center"/>
          </w:tcPr>
          <w:p w:rsidR="003E01DA" w:rsidRPr="00FC5ED0" w:rsidRDefault="003E01DA" w:rsidP="000C4B09">
            <w:pPr>
              <w:adjustRightInd w:val="0"/>
              <w:snapToGrid w:val="0"/>
              <w:rPr>
                <w:szCs w:val="21"/>
              </w:rPr>
            </w:pPr>
          </w:p>
        </w:tc>
      </w:tr>
    </w:tbl>
    <w:p w:rsidR="003E01DA" w:rsidRDefault="003E01DA" w:rsidP="00F11BEF">
      <w:pPr>
        <w:adjustRightInd w:val="0"/>
        <w:snapToGrid w:val="0"/>
        <w:rPr>
          <w:i/>
          <w:color w:val="FF0000"/>
          <w:sz w:val="24"/>
        </w:rPr>
      </w:pPr>
    </w:p>
    <w:p w:rsidR="0075522D" w:rsidRDefault="0075522D" w:rsidP="00F11BEF">
      <w:pPr>
        <w:adjustRightInd w:val="0"/>
        <w:snapToGrid w:val="0"/>
        <w:rPr>
          <w:i/>
          <w:color w:val="FF0000"/>
          <w:sz w:val="24"/>
        </w:rPr>
      </w:pPr>
    </w:p>
    <w:p w:rsidR="00F11BEF" w:rsidRPr="0003615E" w:rsidRDefault="00F11BEF" w:rsidP="0003615E">
      <w:pPr>
        <w:adjustRightInd w:val="0"/>
        <w:snapToGrid w:val="0"/>
        <w:spacing w:line="300" w:lineRule="auto"/>
        <w:rPr>
          <w:i/>
          <w:color w:val="FF0000"/>
          <w:sz w:val="24"/>
        </w:rPr>
      </w:pPr>
      <w:r>
        <w:rPr>
          <w:rFonts w:hint="eastAsia"/>
          <w:i/>
          <w:color w:val="FF0000"/>
          <w:sz w:val="24"/>
        </w:rPr>
        <w:t>【插入</w:t>
      </w:r>
      <w:r w:rsidR="00091116">
        <w:rPr>
          <w:rFonts w:hint="eastAsia"/>
          <w:i/>
          <w:color w:val="FF0000"/>
          <w:sz w:val="24"/>
        </w:rPr>
        <w:t>该用例的事件流活动图</w:t>
      </w:r>
      <w:r>
        <w:rPr>
          <w:rFonts w:hint="eastAsia"/>
          <w:i/>
          <w:color w:val="FF0000"/>
          <w:sz w:val="24"/>
        </w:rPr>
        <w:t>】</w:t>
      </w:r>
    </w:p>
    <w:p w:rsidR="00DF6ECB" w:rsidRDefault="00091116" w:rsidP="00EE5A3F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  <w:r>
        <w:rPr>
          <w:sz w:val="24"/>
        </w:rPr>
        <w:t>….</w:t>
      </w:r>
    </w:p>
    <w:p w:rsidR="00646244" w:rsidRPr="0003615E" w:rsidRDefault="00646244" w:rsidP="0003615E">
      <w:pPr>
        <w:adjustRightInd w:val="0"/>
        <w:snapToGrid w:val="0"/>
        <w:spacing w:line="300" w:lineRule="auto"/>
        <w:rPr>
          <w:i/>
          <w:color w:val="FF0000"/>
          <w:sz w:val="24"/>
        </w:rPr>
      </w:pPr>
      <w:r>
        <w:rPr>
          <w:rFonts w:hint="eastAsia"/>
          <w:i/>
          <w:color w:val="FF0000"/>
          <w:sz w:val="24"/>
        </w:rPr>
        <w:t>【重复上述内容，根据选择的用例个数决定</w:t>
      </w:r>
      <w:r w:rsidR="003C7BDE">
        <w:rPr>
          <w:rFonts w:hint="eastAsia"/>
          <w:i/>
          <w:color w:val="FF0000"/>
          <w:sz w:val="24"/>
        </w:rPr>
        <w:t>重复多少次</w:t>
      </w:r>
      <w:r>
        <w:rPr>
          <w:rFonts w:hint="eastAsia"/>
          <w:i/>
          <w:color w:val="FF0000"/>
          <w:sz w:val="24"/>
        </w:rPr>
        <w:t>】</w:t>
      </w:r>
    </w:p>
    <w:p w:rsidR="00663E63" w:rsidRDefault="00663E63" w:rsidP="00EE5A3F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</w:p>
    <w:p w:rsidR="00663E63" w:rsidRPr="00663E63" w:rsidRDefault="001E7D8C" w:rsidP="00663E63">
      <w:pPr>
        <w:pStyle w:val="10"/>
        <w:numPr>
          <w:ilvl w:val="0"/>
          <w:numId w:val="2"/>
        </w:numPr>
        <w:topLinePunct/>
        <w:adjustRightInd w:val="0"/>
        <w:snapToGrid w:val="0"/>
        <w:spacing w:before="240" w:after="240" w:line="300" w:lineRule="auto"/>
        <w:rPr>
          <w:rFonts w:eastAsia="黑体"/>
          <w:b w:val="0"/>
          <w:sz w:val="32"/>
          <w:szCs w:val="32"/>
          <w:lang w:eastAsia="zh-CN"/>
        </w:rPr>
      </w:pPr>
      <w:bookmarkStart w:id="12" w:name="_Toc129557583"/>
      <w:r>
        <w:rPr>
          <w:rFonts w:eastAsia="黑体" w:hint="eastAsia"/>
          <w:b w:val="0"/>
          <w:sz w:val="32"/>
          <w:szCs w:val="32"/>
          <w:lang w:eastAsia="zh-CN"/>
        </w:rPr>
        <w:lastRenderedPageBreak/>
        <w:t>系统</w:t>
      </w:r>
      <w:r w:rsidR="00663E63" w:rsidRPr="00663E63">
        <w:rPr>
          <w:rFonts w:eastAsia="黑体" w:hint="eastAsia"/>
          <w:b w:val="0"/>
          <w:sz w:val="32"/>
          <w:szCs w:val="32"/>
          <w:lang w:eastAsia="zh-CN"/>
        </w:rPr>
        <w:t>分析建模</w:t>
      </w:r>
      <w:bookmarkEnd w:id="12"/>
    </w:p>
    <w:p w:rsidR="00723834" w:rsidRPr="00845ECB" w:rsidRDefault="00723B09" w:rsidP="00723834">
      <w:pPr>
        <w:pStyle w:val="2"/>
        <w:topLinePunct/>
        <w:adjustRightInd w:val="0"/>
        <w:snapToGrid w:val="0"/>
        <w:spacing w:before="120" w:after="120" w:line="300" w:lineRule="auto"/>
        <w:ind w:left="810" w:hangingChars="270" w:hanging="810"/>
        <w:rPr>
          <w:rFonts w:ascii="Times New Roman" w:hAnsi="Times New Roman"/>
          <w:b w:val="0"/>
          <w:sz w:val="30"/>
          <w:szCs w:val="30"/>
          <w:lang w:eastAsia="zh-CN"/>
        </w:rPr>
      </w:pPr>
      <w:bookmarkStart w:id="13" w:name="_Toc129557584"/>
      <w:r>
        <w:rPr>
          <w:rFonts w:ascii="Times New Roman" w:hAnsi="Times New Roman"/>
          <w:b w:val="0"/>
          <w:sz w:val="30"/>
          <w:szCs w:val="30"/>
          <w:lang w:eastAsia="zh-CN"/>
        </w:rPr>
        <w:t>3</w:t>
      </w:r>
      <w:r w:rsidR="00723834">
        <w:rPr>
          <w:rFonts w:ascii="Times New Roman" w:hAnsi="Times New Roman" w:hint="eastAsia"/>
          <w:b w:val="0"/>
          <w:sz w:val="30"/>
          <w:szCs w:val="30"/>
          <w:lang w:eastAsia="zh-CN"/>
        </w:rPr>
        <w:t>.</w:t>
      </w:r>
      <w:r>
        <w:rPr>
          <w:rFonts w:ascii="Times New Roman" w:hAnsi="Times New Roman"/>
          <w:b w:val="0"/>
          <w:sz w:val="30"/>
          <w:szCs w:val="30"/>
          <w:lang w:eastAsia="zh-CN"/>
        </w:rPr>
        <w:t>1</w:t>
      </w:r>
      <w:r w:rsidR="00BD052D">
        <w:rPr>
          <w:rFonts w:ascii="Times New Roman" w:hAnsi="Times New Roman" w:hint="eastAsia"/>
          <w:b w:val="0"/>
          <w:sz w:val="30"/>
          <w:szCs w:val="30"/>
          <w:lang w:eastAsia="zh-CN"/>
        </w:rPr>
        <w:t>系统分析</w:t>
      </w:r>
      <w:r w:rsidR="00723834" w:rsidRPr="00845ECB">
        <w:rPr>
          <w:rFonts w:ascii="Times New Roman" w:hAnsi="Times New Roman" w:hint="eastAsia"/>
          <w:b w:val="0"/>
          <w:sz w:val="30"/>
          <w:szCs w:val="30"/>
          <w:lang w:eastAsia="zh-CN"/>
        </w:rPr>
        <w:t>建模</w:t>
      </w:r>
      <w:r w:rsidR="00BD052D">
        <w:rPr>
          <w:rFonts w:ascii="Times New Roman" w:hAnsi="Times New Roman" w:hint="eastAsia"/>
          <w:b w:val="0"/>
          <w:sz w:val="30"/>
          <w:szCs w:val="30"/>
          <w:lang w:eastAsia="zh-CN"/>
        </w:rPr>
        <w:t>1</w:t>
      </w:r>
      <w:r w:rsidR="009E1981">
        <w:rPr>
          <w:rFonts w:ascii="Times New Roman" w:hAnsi="Times New Roman" w:hint="eastAsia"/>
          <w:b w:val="0"/>
          <w:sz w:val="30"/>
          <w:szCs w:val="30"/>
          <w:lang w:eastAsia="zh-CN"/>
        </w:rPr>
        <w:t>（分析</w:t>
      </w:r>
      <w:r w:rsidR="00D76E95">
        <w:rPr>
          <w:rFonts w:ascii="Times New Roman" w:hAnsi="Times New Roman" w:hint="eastAsia"/>
          <w:b w:val="0"/>
          <w:sz w:val="30"/>
          <w:szCs w:val="30"/>
          <w:lang w:eastAsia="zh-CN"/>
        </w:rPr>
        <w:t>类建模</w:t>
      </w:r>
      <w:r w:rsidR="009E1981">
        <w:rPr>
          <w:rFonts w:ascii="Times New Roman" w:hAnsi="Times New Roman" w:hint="eastAsia"/>
          <w:b w:val="0"/>
          <w:sz w:val="30"/>
          <w:szCs w:val="30"/>
          <w:lang w:eastAsia="zh-CN"/>
        </w:rPr>
        <w:t>）</w:t>
      </w:r>
      <w:r w:rsidR="00BD052D">
        <w:rPr>
          <w:rFonts w:ascii="Times New Roman" w:hAnsi="Times New Roman" w:hint="eastAsia"/>
          <w:b w:val="0"/>
          <w:sz w:val="30"/>
          <w:szCs w:val="30"/>
          <w:lang w:eastAsia="zh-CN"/>
        </w:rPr>
        <w:t>：</w:t>
      </w:r>
      <w:proofErr w:type="spellStart"/>
      <w:r w:rsidR="00BD052D">
        <w:rPr>
          <w:rFonts w:ascii="Times New Roman" w:hAnsi="Times New Roman" w:hint="eastAsia"/>
          <w:b w:val="0"/>
          <w:sz w:val="30"/>
          <w:szCs w:val="30"/>
          <w:lang w:eastAsia="zh-CN"/>
        </w:rPr>
        <w:t>BCE</w:t>
      </w:r>
      <w:r w:rsidR="00BD052D">
        <w:rPr>
          <w:rFonts w:ascii="Times New Roman" w:hAnsi="Times New Roman" w:hint="eastAsia"/>
          <w:b w:val="0"/>
          <w:sz w:val="30"/>
          <w:szCs w:val="30"/>
          <w:lang w:eastAsia="zh-CN"/>
        </w:rPr>
        <w:t>分析类图</w:t>
      </w:r>
      <w:bookmarkEnd w:id="13"/>
      <w:proofErr w:type="spellEnd"/>
    </w:p>
    <w:p w:rsidR="00DF6ECB" w:rsidRDefault="00DF6ECB" w:rsidP="00DF6ECB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  <w:r w:rsidRPr="002775F5">
        <w:rPr>
          <w:rFonts w:hint="eastAsia"/>
          <w:sz w:val="24"/>
        </w:rPr>
        <w:t>针对</w:t>
      </w:r>
      <w:r w:rsidR="00E50172">
        <w:rPr>
          <w:rFonts w:hint="eastAsia"/>
          <w:sz w:val="24"/>
        </w:rPr>
        <w:t>2.</w:t>
      </w:r>
      <w:r w:rsidR="00E50172">
        <w:rPr>
          <w:sz w:val="24"/>
        </w:rPr>
        <w:t>2</w:t>
      </w:r>
      <w:r w:rsidR="00E50172">
        <w:rPr>
          <w:rFonts w:hint="eastAsia"/>
          <w:sz w:val="24"/>
        </w:rPr>
        <w:t>中得到的</w:t>
      </w:r>
      <w:r w:rsidRPr="002775F5">
        <w:rPr>
          <w:rFonts w:hint="eastAsia"/>
          <w:sz w:val="24"/>
        </w:rPr>
        <w:t>系统用例图，进行系统分析，给出完整的</w:t>
      </w:r>
      <w:r w:rsidRPr="002775F5">
        <w:rPr>
          <w:rFonts w:hint="eastAsia"/>
          <w:sz w:val="24"/>
        </w:rPr>
        <w:t>BCE</w:t>
      </w:r>
      <w:r w:rsidRPr="002775F5">
        <w:rPr>
          <w:rFonts w:hint="eastAsia"/>
          <w:sz w:val="24"/>
        </w:rPr>
        <w:t>模式的分析类图。</w:t>
      </w:r>
    </w:p>
    <w:p w:rsidR="00F11BEF" w:rsidRPr="0003615E" w:rsidRDefault="00F11BEF" w:rsidP="0003615E">
      <w:pPr>
        <w:adjustRightInd w:val="0"/>
        <w:snapToGrid w:val="0"/>
        <w:spacing w:line="300" w:lineRule="auto"/>
        <w:rPr>
          <w:i/>
          <w:color w:val="FF0000"/>
          <w:sz w:val="24"/>
        </w:rPr>
      </w:pPr>
      <w:r>
        <w:rPr>
          <w:rFonts w:hint="eastAsia"/>
          <w:i/>
          <w:color w:val="FF0000"/>
          <w:sz w:val="24"/>
        </w:rPr>
        <w:t>【插入</w:t>
      </w:r>
      <w:r w:rsidR="000534D7">
        <w:rPr>
          <w:rFonts w:hint="eastAsia"/>
          <w:i/>
          <w:color w:val="FF0000"/>
          <w:sz w:val="24"/>
        </w:rPr>
        <w:t>BCE</w:t>
      </w:r>
      <w:r w:rsidR="000534D7">
        <w:rPr>
          <w:rFonts w:hint="eastAsia"/>
          <w:i/>
          <w:color w:val="FF0000"/>
          <w:sz w:val="24"/>
        </w:rPr>
        <w:t>模式的分析类图</w:t>
      </w:r>
      <w:r>
        <w:rPr>
          <w:rFonts w:hint="eastAsia"/>
          <w:i/>
          <w:color w:val="FF0000"/>
          <w:sz w:val="24"/>
        </w:rPr>
        <w:t>】</w:t>
      </w:r>
    </w:p>
    <w:p w:rsidR="00DF6ECB" w:rsidRPr="004634B9" w:rsidRDefault="00DF6ECB" w:rsidP="00723834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</w:p>
    <w:p w:rsidR="00723834" w:rsidRPr="00845ECB" w:rsidRDefault="00BD052D" w:rsidP="00723834">
      <w:pPr>
        <w:pStyle w:val="2"/>
        <w:topLinePunct/>
        <w:adjustRightInd w:val="0"/>
        <w:snapToGrid w:val="0"/>
        <w:spacing w:before="120" w:after="120" w:line="300" w:lineRule="auto"/>
        <w:ind w:left="810" w:hangingChars="270" w:hanging="810"/>
        <w:rPr>
          <w:rFonts w:ascii="Times New Roman" w:hAnsi="Times New Roman"/>
          <w:b w:val="0"/>
          <w:sz w:val="30"/>
          <w:szCs w:val="30"/>
          <w:lang w:eastAsia="zh-CN"/>
        </w:rPr>
      </w:pPr>
      <w:bookmarkStart w:id="14" w:name="_Toc129557585"/>
      <w:r>
        <w:rPr>
          <w:rFonts w:ascii="Times New Roman" w:hAnsi="Times New Roman"/>
          <w:b w:val="0"/>
          <w:sz w:val="30"/>
          <w:szCs w:val="30"/>
          <w:lang w:eastAsia="zh-CN"/>
        </w:rPr>
        <w:t>3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.</w:t>
      </w:r>
      <w:r>
        <w:rPr>
          <w:rFonts w:ascii="Times New Roman" w:hAnsi="Times New Roman"/>
          <w:b w:val="0"/>
          <w:sz w:val="30"/>
          <w:szCs w:val="30"/>
          <w:lang w:eastAsia="zh-CN"/>
        </w:rPr>
        <w:t>2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系统</w:t>
      </w:r>
      <w:r w:rsidR="00723834" w:rsidRPr="00845ECB">
        <w:rPr>
          <w:rFonts w:ascii="Times New Roman" w:hAnsi="Times New Roman" w:hint="eastAsia"/>
          <w:b w:val="0"/>
          <w:sz w:val="30"/>
          <w:szCs w:val="30"/>
          <w:lang w:eastAsia="zh-CN"/>
        </w:rPr>
        <w:t>分析建模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2</w:t>
      </w:r>
      <w:r w:rsidR="00D76E95">
        <w:rPr>
          <w:rFonts w:ascii="Times New Roman" w:hAnsi="Times New Roman" w:hint="eastAsia"/>
          <w:b w:val="0"/>
          <w:sz w:val="30"/>
          <w:szCs w:val="30"/>
          <w:lang w:eastAsia="zh-CN"/>
        </w:rPr>
        <w:t>（领域类建模）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：</w:t>
      </w:r>
      <w:r w:rsidR="0041260A">
        <w:rPr>
          <w:rFonts w:ascii="Times New Roman" w:hAnsi="Times New Roman" w:hint="eastAsia"/>
          <w:b w:val="0"/>
          <w:sz w:val="30"/>
          <w:szCs w:val="30"/>
          <w:lang w:eastAsia="zh-CN"/>
        </w:rPr>
        <w:t>领域类图（实体分析类图）</w:t>
      </w:r>
      <w:bookmarkEnd w:id="14"/>
    </w:p>
    <w:p w:rsidR="00DF6ECB" w:rsidRDefault="00DF6ECB" w:rsidP="00DF6ECB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  <w:r w:rsidRPr="002775F5">
        <w:rPr>
          <w:rFonts w:hint="eastAsia"/>
          <w:sz w:val="24"/>
        </w:rPr>
        <w:t>针对</w:t>
      </w:r>
      <w:r w:rsidR="00E50172">
        <w:rPr>
          <w:rFonts w:hint="eastAsia"/>
          <w:sz w:val="24"/>
        </w:rPr>
        <w:t>3.</w:t>
      </w:r>
      <w:r w:rsidR="00E50172">
        <w:rPr>
          <w:sz w:val="24"/>
        </w:rPr>
        <w:t>1</w:t>
      </w:r>
      <w:r w:rsidR="00E50172">
        <w:rPr>
          <w:rFonts w:hint="eastAsia"/>
          <w:sz w:val="24"/>
        </w:rPr>
        <w:t>中得到的</w:t>
      </w:r>
      <w:r w:rsidRPr="002775F5">
        <w:rPr>
          <w:rFonts w:hint="eastAsia"/>
          <w:sz w:val="24"/>
        </w:rPr>
        <w:t>BCE</w:t>
      </w:r>
      <w:r w:rsidRPr="002775F5">
        <w:rPr>
          <w:rFonts w:hint="eastAsia"/>
          <w:sz w:val="24"/>
        </w:rPr>
        <w:t>分析类图中的实体类，分析它们之间的关系，给出领域类图（即实体分析类图，必须包含关系、关系基数，最好列出主要属性）。</w:t>
      </w:r>
    </w:p>
    <w:p w:rsidR="00F11BEF" w:rsidRPr="0003615E" w:rsidRDefault="00F11BEF" w:rsidP="0003615E">
      <w:pPr>
        <w:adjustRightInd w:val="0"/>
        <w:snapToGrid w:val="0"/>
        <w:spacing w:line="300" w:lineRule="auto"/>
        <w:rPr>
          <w:i/>
          <w:color w:val="FF0000"/>
          <w:sz w:val="24"/>
        </w:rPr>
      </w:pPr>
      <w:r>
        <w:rPr>
          <w:rFonts w:hint="eastAsia"/>
          <w:i/>
          <w:color w:val="FF0000"/>
          <w:sz w:val="24"/>
        </w:rPr>
        <w:t>【插入</w:t>
      </w:r>
      <w:r w:rsidR="000534D7">
        <w:rPr>
          <w:rFonts w:hint="eastAsia"/>
          <w:i/>
          <w:color w:val="FF0000"/>
          <w:sz w:val="24"/>
        </w:rPr>
        <w:t>实体分析类图</w:t>
      </w:r>
      <w:r>
        <w:rPr>
          <w:rFonts w:hint="eastAsia"/>
          <w:i/>
          <w:color w:val="FF0000"/>
          <w:sz w:val="24"/>
        </w:rPr>
        <w:t>】</w:t>
      </w:r>
    </w:p>
    <w:p w:rsidR="00DF6ECB" w:rsidRDefault="00DF6ECB" w:rsidP="00723834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</w:p>
    <w:p w:rsidR="001E7D8C" w:rsidRPr="001E7D8C" w:rsidRDefault="001E7D8C" w:rsidP="001E7D8C">
      <w:pPr>
        <w:pStyle w:val="10"/>
        <w:numPr>
          <w:ilvl w:val="0"/>
          <w:numId w:val="2"/>
        </w:numPr>
        <w:topLinePunct/>
        <w:adjustRightInd w:val="0"/>
        <w:snapToGrid w:val="0"/>
        <w:spacing w:before="240" w:after="240" w:line="300" w:lineRule="auto"/>
        <w:rPr>
          <w:rFonts w:eastAsia="黑体"/>
          <w:b w:val="0"/>
          <w:sz w:val="32"/>
          <w:szCs w:val="32"/>
          <w:lang w:eastAsia="zh-CN"/>
        </w:rPr>
      </w:pPr>
      <w:bookmarkStart w:id="15" w:name="_Toc129557586"/>
      <w:r w:rsidRPr="001E7D8C">
        <w:rPr>
          <w:rFonts w:eastAsia="黑体" w:hint="eastAsia"/>
          <w:b w:val="0"/>
          <w:sz w:val="32"/>
          <w:szCs w:val="32"/>
          <w:lang w:eastAsia="zh-CN"/>
        </w:rPr>
        <w:t>系统</w:t>
      </w:r>
      <w:r>
        <w:rPr>
          <w:rFonts w:eastAsia="黑体" w:hint="eastAsia"/>
          <w:b w:val="0"/>
          <w:sz w:val="32"/>
          <w:szCs w:val="32"/>
          <w:lang w:eastAsia="zh-CN"/>
        </w:rPr>
        <w:t>设计</w:t>
      </w:r>
      <w:r w:rsidRPr="001E7D8C">
        <w:rPr>
          <w:rFonts w:eastAsia="黑体" w:hint="eastAsia"/>
          <w:b w:val="0"/>
          <w:sz w:val="32"/>
          <w:szCs w:val="32"/>
          <w:lang w:eastAsia="zh-CN"/>
        </w:rPr>
        <w:t>建模</w:t>
      </w:r>
      <w:bookmarkEnd w:id="15"/>
    </w:p>
    <w:p w:rsidR="00723834" w:rsidRPr="00845ECB" w:rsidRDefault="0041260A" w:rsidP="00723834">
      <w:pPr>
        <w:pStyle w:val="2"/>
        <w:topLinePunct/>
        <w:adjustRightInd w:val="0"/>
        <w:snapToGrid w:val="0"/>
        <w:spacing w:before="120" w:after="120" w:line="300" w:lineRule="auto"/>
        <w:ind w:left="810" w:hangingChars="270" w:hanging="810"/>
        <w:rPr>
          <w:rFonts w:ascii="Times New Roman" w:hAnsi="Times New Roman"/>
          <w:b w:val="0"/>
          <w:sz w:val="30"/>
          <w:szCs w:val="30"/>
          <w:lang w:eastAsia="zh-CN"/>
        </w:rPr>
      </w:pPr>
      <w:bookmarkStart w:id="16" w:name="_Toc129557587"/>
      <w:r>
        <w:rPr>
          <w:rFonts w:ascii="Times New Roman" w:hAnsi="Times New Roman"/>
          <w:b w:val="0"/>
          <w:sz w:val="30"/>
          <w:szCs w:val="30"/>
          <w:lang w:eastAsia="zh-CN"/>
        </w:rPr>
        <w:t>4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.</w:t>
      </w:r>
      <w:r>
        <w:rPr>
          <w:rFonts w:ascii="Times New Roman" w:hAnsi="Times New Roman"/>
          <w:b w:val="0"/>
          <w:sz w:val="30"/>
          <w:szCs w:val="30"/>
          <w:lang w:eastAsia="zh-CN"/>
        </w:rPr>
        <w:t>1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系统设计</w:t>
      </w:r>
      <w:r w:rsidR="00723834" w:rsidRPr="00845ECB">
        <w:rPr>
          <w:rFonts w:ascii="Times New Roman" w:hAnsi="Times New Roman" w:hint="eastAsia"/>
          <w:b w:val="0"/>
          <w:sz w:val="30"/>
          <w:szCs w:val="30"/>
          <w:lang w:eastAsia="zh-CN"/>
        </w:rPr>
        <w:t>建模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1</w:t>
      </w:r>
      <w:r w:rsidR="0006700E">
        <w:rPr>
          <w:rFonts w:ascii="Times New Roman" w:hAnsi="Times New Roman" w:hint="eastAsia"/>
          <w:b w:val="0"/>
          <w:sz w:val="30"/>
          <w:szCs w:val="30"/>
          <w:lang w:eastAsia="zh-CN"/>
        </w:rPr>
        <w:t>（分析类</w:t>
      </w:r>
      <w:r w:rsidR="006D08ED">
        <w:rPr>
          <w:rFonts w:ascii="Times New Roman" w:hAnsi="Times New Roman" w:hint="eastAsia"/>
          <w:b w:val="0"/>
          <w:sz w:val="30"/>
          <w:szCs w:val="30"/>
          <w:lang w:eastAsia="zh-CN"/>
        </w:rPr>
        <w:t>细化</w:t>
      </w:r>
      <w:r w:rsidR="0006700E">
        <w:rPr>
          <w:rFonts w:ascii="Times New Roman" w:hAnsi="Times New Roman" w:hint="eastAsia"/>
          <w:b w:val="0"/>
          <w:sz w:val="30"/>
          <w:szCs w:val="30"/>
          <w:lang w:eastAsia="zh-CN"/>
        </w:rPr>
        <w:t>）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：</w:t>
      </w:r>
      <w:r w:rsidR="0006700E">
        <w:rPr>
          <w:rFonts w:ascii="Times New Roman" w:hAnsi="Times New Roman" w:hint="eastAsia"/>
          <w:b w:val="0"/>
          <w:sz w:val="30"/>
          <w:szCs w:val="30"/>
          <w:lang w:eastAsia="zh-CN"/>
        </w:rPr>
        <w:t>设计类图</w:t>
      </w:r>
      <w:bookmarkEnd w:id="16"/>
      <w:r w:rsidR="0006700E" w:rsidRPr="00845ECB">
        <w:rPr>
          <w:rFonts w:ascii="Times New Roman" w:hAnsi="Times New Roman"/>
          <w:b w:val="0"/>
          <w:sz w:val="30"/>
          <w:szCs w:val="30"/>
          <w:lang w:eastAsia="zh-CN"/>
        </w:rPr>
        <w:t xml:space="preserve"> </w:t>
      </w:r>
    </w:p>
    <w:p w:rsidR="00DF6ECB" w:rsidRPr="002775F5" w:rsidRDefault="00DF6ECB" w:rsidP="00DF6ECB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  <w:r w:rsidRPr="002775F5">
        <w:rPr>
          <w:rFonts w:hint="eastAsia"/>
          <w:sz w:val="24"/>
        </w:rPr>
        <w:t>根据</w:t>
      </w:r>
      <w:r w:rsidR="00E50172">
        <w:rPr>
          <w:rFonts w:hint="eastAsia"/>
          <w:sz w:val="24"/>
        </w:rPr>
        <w:t>3.</w:t>
      </w:r>
      <w:r w:rsidR="00E50172">
        <w:rPr>
          <w:sz w:val="24"/>
        </w:rPr>
        <w:t>1</w:t>
      </w:r>
      <w:r w:rsidR="00E50172">
        <w:rPr>
          <w:rFonts w:hint="eastAsia"/>
          <w:sz w:val="24"/>
        </w:rPr>
        <w:t>中得到的</w:t>
      </w:r>
      <w:r w:rsidRPr="002775F5">
        <w:rPr>
          <w:rFonts w:hint="eastAsia"/>
          <w:sz w:val="24"/>
        </w:rPr>
        <w:t>BCE</w:t>
      </w:r>
      <w:r w:rsidRPr="002775F5">
        <w:rPr>
          <w:rFonts w:hint="eastAsia"/>
          <w:sz w:val="24"/>
        </w:rPr>
        <w:t>分析类图，进行系统设计，给出设计类图，要求：①该类图中必须包含所有的实体类，但边界类和控制类可以不是全部的，至少包括</w:t>
      </w:r>
      <w:r w:rsidRPr="002775F5">
        <w:rPr>
          <w:rFonts w:hint="eastAsia"/>
          <w:sz w:val="24"/>
        </w:rPr>
        <w:t>3</w:t>
      </w:r>
      <w:r w:rsidRPr="002775F5">
        <w:rPr>
          <w:rFonts w:hint="eastAsia"/>
          <w:sz w:val="24"/>
        </w:rPr>
        <w:t>个边界类、</w:t>
      </w:r>
      <w:r w:rsidRPr="002775F5">
        <w:rPr>
          <w:rFonts w:hint="eastAsia"/>
          <w:sz w:val="24"/>
        </w:rPr>
        <w:t>3</w:t>
      </w:r>
      <w:r w:rsidRPr="002775F5">
        <w:rPr>
          <w:rFonts w:hint="eastAsia"/>
          <w:sz w:val="24"/>
        </w:rPr>
        <w:t>个控制类（建议跟“需求分析建模</w:t>
      </w:r>
      <w:r w:rsidRPr="002775F5">
        <w:rPr>
          <w:rFonts w:hint="eastAsia"/>
          <w:sz w:val="24"/>
        </w:rPr>
        <w:t>3</w:t>
      </w:r>
      <w:r w:rsidRPr="002775F5">
        <w:rPr>
          <w:rFonts w:hint="eastAsia"/>
          <w:sz w:val="24"/>
        </w:rPr>
        <w:t>”中选择的用例对应）；②尽量写全每个类的属性和操作，而且属性必须包括可见性、类型等，操作必须包括可见性，参数和返回</w:t>
      </w:r>
      <w:proofErr w:type="gramStart"/>
      <w:r w:rsidRPr="002775F5">
        <w:rPr>
          <w:rFonts w:hint="eastAsia"/>
          <w:sz w:val="24"/>
        </w:rPr>
        <w:t>值类型</w:t>
      </w:r>
      <w:proofErr w:type="gramEnd"/>
      <w:r w:rsidRPr="002775F5">
        <w:rPr>
          <w:rFonts w:hint="eastAsia"/>
          <w:sz w:val="24"/>
        </w:rPr>
        <w:t>可以不写。</w:t>
      </w:r>
    </w:p>
    <w:p w:rsidR="00F11BEF" w:rsidRPr="00457CB3" w:rsidRDefault="00F11BEF" w:rsidP="0003615E">
      <w:pPr>
        <w:adjustRightInd w:val="0"/>
        <w:snapToGrid w:val="0"/>
        <w:spacing w:line="300" w:lineRule="auto"/>
        <w:rPr>
          <w:i/>
          <w:sz w:val="24"/>
        </w:rPr>
      </w:pPr>
      <w:r>
        <w:rPr>
          <w:rFonts w:hint="eastAsia"/>
          <w:i/>
          <w:color w:val="FF0000"/>
          <w:sz w:val="24"/>
        </w:rPr>
        <w:t>【插入</w:t>
      </w:r>
      <w:r w:rsidR="00F04786">
        <w:rPr>
          <w:rFonts w:hint="eastAsia"/>
          <w:i/>
          <w:color w:val="FF0000"/>
          <w:sz w:val="24"/>
        </w:rPr>
        <w:t>设计类图</w:t>
      </w:r>
      <w:r>
        <w:rPr>
          <w:rFonts w:hint="eastAsia"/>
          <w:i/>
          <w:color w:val="FF0000"/>
          <w:sz w:val="24"/>
        </w:rPr>
        <w:t>】</w:t>
      </w:r>
    </w:p>
    <w:p w:rsidR="00DF6ECB" w:rsidRPr="004634B9" w:rsidRDefault="00DF6ECB" w:rsidP="00723834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</w:p>
    <w:p w:rsidR="00723834" w:rsidRPr="00845ECB" w:rsidRDefault="00C36AB1" w:rsidP="00723834">
      <w:pPr>
        <w:pStyle w:val="2"/>
        <w:topLinePunct/>
        <w:adjustRightInd w:val="0"/>
        <w:snapToGrid w:val="0"/>
        <w:spacing w:before="120" w:after="120" w:line="300" w:lineRule="auto"/>
        <w:ind w:left="810" w:hangingChars="270" w:hanging="810"/>
        <w:rPr>
          <w:rFonts w:ascii="Times New Roman" w:hAnsi="Times New Roman"/>
          <w:b w:val="0"/>
          <w:sz w:val="30"/>
          <w:szCs w:val="30"/>
          <w:lang w:eastAsia="zh-CN"/>
        </w:rPr>
      </w:pPr>
      <w:bookmarkStart w:id="17" w:name="_Toc129557588"/>
      <w:r>
        <w:rPr>
          <w:rFonts w:ascii="Times New Roman" w:hAnsi="Times New Roman"/>
          <w:b w:val="0"/>
          <w:sz w:val="30"/>
          <w:szCs w:val="30"/>
          <w:lang w:eastAsia="zh-CN"/>
        </w:rPr>
        <w:t>4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.</w:t>
      </w:r>
      <w:r>
        <w:rPr>
          <w:rFonts w:ascii="Times New Roman" w:hAnsi="Times New Roman"/>
          <w:b w:val="0"/>
          <w:sz w:val="30"/>
          <w:szCs w:val="30"/>
          <w:lang w:eastAsia="zh-CN"/>
        </w:rPr>
        <w:t>2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系统设计</w:t>
      </w:r>
      <w:r w:rsidR="00723834" w:rsidRPr="00845ECB">
        <w:rPr>
          <w:rFonts w:ascii="Times New Roman" w:hAnsi="Times New Roman" w:hint="eastAsia"/>
          <w:b w:val="0"/>
          <w:sz w:val="30"/>
          <w:szCs w:val="30"/>
          <w:lang w:eastAsia="zh-CN"/>
        </w:rPr>
        <w:t>建模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2</w:t>
      </w:r>
      <w:r w:rsidR="007B6CDA" w:rsidRPr="007B6CDA">
        <w:rPr>
          <w:rFonts w:ascii="Times New Roman" w:hAnsi="Times New Roman" w:hint="eastAsia"/>
          <w:b w:val="0"/>
          <w:sz w:val="30"/>
          <w:szCs w:val="30"/>
          <w:lang w:eastAsia="zh-CN"/>
        </w:rPr>
        <w:t>（数据库表结构设计）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：</w:t>
      </w:r>
      <w:r w:rsidR="005D5E78">
        <w:rPr>
          <w:rFonts w:ascii="Times New Roman" w:hAnsi="Times New Roman" w:hint="eastAsia"/>
          <w:b w:val="0"/>
          <w:sz w:val="30"/>
          <w:szCs w:val="30"/>
          <w:lang w:eastAsia="zh-CN"/>
        </w:rPr>
        <w:t>物理</w:t>
      </w:r>
      <w:r w:rsidR="005D5E78">
        <w:rPr>
          <w:rFonts w:ascii="Times New Roman" w:hAnsi="Times New Roman" w:hint="eastAsia"/>
          <w:b w:val="0"/>
          <w:sz w:val="30"/>
          <w:szCs w:val="30"/>
          <w:lang w:eastAsia="zh-CN"/>
        </w:rPr>
        <w:t>ERD</w:t>
      </w:r>
      <w:bookmarkEnd w:id="17"/>
    </w:p>
    <w:p w:rsidR="00DF6ECB" w:rsidRDefault="00DF6ECB" w:rsidP="00DF6ECB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  <w:r w:rsidRPr="002775F5">
        <w:rPr>
          <w:rFonts w:hint="eastAsia"/>
          <w:sz w:val="24"/>
        </w:rPr>
        <w:t>根据</w:t>
      </w:r>
      <w:r w:rsidR="00E50172">
        <w:rPr>
          <w:rFonts w:hint="eastAsia"/>
          <w:sz w:val="24"/>
        </w:rPr>
        <w:t>4.</w:t>
      </w:r>
      <w:r w:rsidR="00E50172">
        <w:rPr>
          <w:sz w:val="24"/>
        </w:rPr>
        <w:t>1</w:t>
      </w:r>
      <w:r w:rsidR="00E50172">
        <w:rPr>
          <w:rFonts w:hint="eastAsia"/>
          <w:sz w:val="24"/>
        </w:rPr>
        <w:t>中得到的</w:t>
      </w:r>
      <w:r w:rsidRPr="002775F5">
        <w:rPr>
          <w:rFonts w:hint="eastAsia"/>
          <w:sz w:val="24"/>
        </w:rPr>
        <w:t>设计类图中的实体类部分，完成物理</w:t>
      </w:r>
      <w:r w:rsidRPr="002775F5">
        <w:rPr>
          <w:rFonts w:hint="eastAsia"/>
          <w:sz w:val="24"/>
        </w:rPr>
        <w:t>ERD</w:t>
      </w:r>
      <w:r w:rsidRPr="002775F5">
        <w:rPr>
          <w:rFonts w:hint="eastAsia"/>
          <w:sz w:val="24"/>
        </w:rPr>
        <w:t>设计，其中属性类型必须按照具体的数据库系统的要求填写（可选熟悉的任何数据库系统，比如</w:t>
      </w:r>
      <w:r w:rsidRPr="002775F5">
        <w:rPr>
          <w:rFonts w:hint="eastAsia"/>
          <w:sz w:val="24"/>
        </w:rPr>
        <w:t>MySQL</w:t>
      </w:r>
      <w:r w:rsidRPr="002775F5">
        <w:rPr>
          <w:rFonts w:hint="eastAsia"/>
          <w:sz w:val="24"/>
        </w:rPr>
        <w:t>、</w:t>
      </w:r>
      <w:r w:rsidRPr="002775F5">
        <w:rPr>
          <w:rFonts w:hint="eastAsia"/>
          <w:sz w:val="24"/>
        </w:rPr>
        <w:t>SQL-Server</w:t>
      </w:r>
      <w:r w:rsidRPr="002775F5">
        <w:rPr>
          <w:rFonts w:hint="eastAsia"/>
          <w:sz w:val="24"/>
        </w:rPr>
        <w:t>、</w:t>
      </w:r>
      <w:r w:rsidRPr="002775F5">
        <w:rPr>
          <w:rFonts w:hint="eastAsia"/>
          <w:sz w:val="24"/>
        </w:rPr>
        <w:t>Oracle</w:t>
      </w:r>
      <w:r w:rsidRPr="002775F5">
        <w:rPr>
          <w:rFonts w:hint="eastAsia"/>
          <w:sz w:val="24"/>
        </w:rPr>
        <w:t>等，需要在报告中注明）。</w:t>
      </w:r>
    </w:p>
    <w:p w:rsidR="00B15801" w:rsidRDefault="00B15801" w:rsidP="00B15801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87569C" w:rsidRPr="00B15801">
        <w:rPr>
          <w:sz w:val="24"/>
        </w:rPr>
        <w:t>选用的数据库系统：</w:t>
      </w:r>
      <w:r w:rsidR="0087569C" w:rsidRPr="00B15801">
        <w:rPr>
          <w:color w:val="C00000"/>
          <w:sz w:val="24"/>
        </w:rPr>
        <w:t>XXXXXX</w:t>
      </w:r>
      <w:r w:rsidR="0087569C" w:rsidRPr="00B15801">
        <w:rPr>
          <w:sz w:val="24"/>
        </w:rPr>
        <w:t>数据库系统</w:t>
      </w:r>
    </w:p>
    <w:p w:rsidR="00F11BEF" w:rsidRPr="0012530C" w:rsidRDefault="00B15801" w:rsidP="0012530C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F11BEF" w:rsidRPr="0012530C">
        <w:rPr>
          <w:rFonts w:hint="eastAsia"/>
          <w:i/>
          <w:color w:val="FF0000"/>
          <w:sz w:val="24"/>
        </w:rPr>
        <w:t>【插入</w:t>
      </w:r>
      <w:r w:rsidR="00F04786" w:rsidRPr="0012530C">
        <w:rPr>
          <w:rFonts w:hint="eastAsia"/>
          <w:i/>
          <w:color w:val="FF0000"/>
          <w:sz w:val="24"/>
        </w:rPr>
        <w:t>物理</w:t>
      </w:r>
      <w:r w:rsidR="00F04786" w:rsidRPr="0012530C">
        <w:rPr>
          <w:rFonts w:hint="eastAsia"/>
          <w:i/>
          <w:color w:val="FF0000"/>
          <w:sz w:val="24"/>
        </w:rPr>
        <w:t>ERD</w:t>
      </w:r>
      <w:r w:rsidR="00F11BEF" w:rsidRPr="0012530C">
        <w:rPr>
          <w:rFonts w:hint="eastAsia"/>
          <w:i/>
          <w:color w:val="FF0000"/>
          <w:sz w:val="24"/>
        </w:rPr>
        <w:t>图】</w:t>
      </w:r>
    </w:p>
    <w:p w:rsidR="00DF6ECB" w:rsidRPr="004634B9" w:rsidRDefault="00DF6ECB" w:rsidP="00723834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</w:p>
    <w:p w:rsidR="00723834" w:rsidRPr="00845ECB" w:rsidRDefault="005D5E78" w:rsidP="00723834">
      <w:pPr>
        <w:pStyle w:val="2"/>
        <w:topLinePunct/>
        <w:adjustRightInd w:val="0"/>
        <w:snapToGrid w:val="0"/>
        <w:spacing w:before="120" w:after="120" w:line="300" w:lineRule="auto"/>
        <w:ind w:left="810" w:hangingChars="270" w:hanging="810"/>
        <w:rPr>
          <w:rFonts w:ascii="Times New Roman" w:hAnsi="Times New Roman"/>
          <w:b w:val="0"/>
          <w:sz w:val="30"/>
          <w:szCs w:val="30"/>
          <w:lang w:eastAsia="zh-CN"/>
        </w:rPr>
      </w:pPr>
      <w:bookmarkStart w:id="18" w:name="_Toc129557589"/>
      <w:r>
        <w:rPr>
          <w:rFonts w:ascii="Times New Roman" w:hAnsi="Times New Roman"/>
          <w:b w:val="0"/>
          <w:sz w:val="30"/>
          <w:szCs w:val="30"/>
          <w:lang w:eastAsia="zh-CN"/>
        </w:rPr>
        <w:lastRenderedPageBreak/>
        <w:t>4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.</w:t>
      </w:r>
      <w:r>
        <w:rPr>
          <w:rFonts w:ascii="Times New Roman" w:hAnsi="Times New Roman"/>
          <w:b w:val="0"/>
          <w:sz w:val="30"/>
          <w:szCs w:val="30"/>
          <w:lang w:eastAsia="zh-CN"/>
        </w:rPr>
        <w:t>3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系统设计</w:t>
      </w:r>
      <w:r w:rsidR="00723834" w:rsidRPr="00845ECB">
        <w:rPr>
          <w:rFonts w:ascii="Times New Roman" w:hAnsi="Times New Roman" w:hint="eastAsia"/>
          <w:b w:val="0"/>
          <w:sz w:val="30"/>
          <w:szCs w:val="30"/>
          <w:lang w:eastAsia="zh-CN"/>
        </w:rPr>
        <w:t>建模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3</w:t>
      </w:r>
      <w:r w:rsidR="007B6CDA">
        <w:rPr>
          <w:rFonts w:ascii="Times New Roman" w:hAnsi="Times New Roman" w:hint="eastAsia"/>
          <w:b w:val="0"/>
          <w:sz w:val="30"/>
          <w:szCs w:val="30"/>
          <w:lang w:eastAsia="zh-CN"/>
        </w:rPr>
        <w:t>（系统架构设计）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：系统网络</w:t>
      </w:r>
      <w:r w:rsidR="007B6CDA">
        <w:rPr>
          <w:rFonts w:ascii="Times New Roman" w:hAnsi="Times New Roman" w:hint="eastAsia"/>
          <w:b w:val="0"/>
          <w:sz w:val="30"/>
          <w:szCs w:val="30"/>
          <w:lang w:eastAsia="zh-CN"/>
        </w:rPr>
        <w:t>拓扑结构图</w:t>
      </w:r>
      <w:bookmarkEnd w:id="18"/>
    </w:p>
    <w:p w:rsidR="00DF6ECB" w:rsidRPr="002775F5" w:rsidRDefault="00DF6ECB" w:rsidP="00DF6ECB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  <w:r w:rsidRPr="002775F5">
        <w:rPr>
          <w:rFonts w:hint="eastAsia"/>
          <w:sz w:val="24"/>
        </w:rPr>
        <w:t>根据需求描述的非功能要求，给出系统网络拓扑结构图。</w:t>
      </w:r>
    </w:p>
    <w:p w:rsidR="00F11BEF" w:rsidRPr="00457CB3" w:rsidRDefault="00F11BEF" w:rsidP="0012530C">
      <w:pPr>
        <w:adjustRightInd w:val="0"/>
        <w:snapToGrid w:val="0"/>
        <w:spacing w:line="300" w:lineRule="auto"/>
        <w:rPr>
          <w:i/>
          <w:sz w:val="24"/>
        </w:rPr>
      </w:pPr>
      <w:r>
        <w:rPr>
          <w:rFonts w:hint="eastAsia"/>
          <w:i/>
          <w:color w:val="FF0000"/>
          <w:sz w:val="24"/>
        </w:rPr>
        <w:t>【插入</w:t>
      </w:r>
      <w:r w:rsidR="00EB6473">
        <w:rPr>
          <w:rFonts w:hint="eastAsia"/>
          <w:i/>
          <w:color w:val="FF0000"/>
          <w:sz w:val="24"/>
        </w:rPr>
        <w:t>系统网络拓扑结构</w:t>
      </w:r>
      <w:r>
        <w:rPr>
          <w:rFonts w:hint="eastAsia"/>
          <w:i/>
          <w:color w:val="FF0000"/>
          <w:sz w:val="24"/>
        </w:rPr>
        <w:t>图】</w:t>
      </w:r>
    </w:p>
    <w:p w:rsidR="00DF6ECB" w:rsidRPr="004634B9" w:rsidRDefault="00DF6ECB" w:rsidP="00723834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</w:p>
    <w:p w:rsidR="00723834" w:rsidRPr="00845ECB" w:rsidRDefault="001C65F4" w:rsidP="00723834">
      <w:pPr>
        <w:pStyle w:val="2"/>
        <w:topLinePunct/>
        <w:adjustRightInd w:val="0"/>
        <w:snapToGrid w:val="0"/>
        <w:spacing w:before="120" w:after="120" w:line="300" w:lineRule="auto"/>
        <w:ind w:left="810" w:hangingChars="270" w:hanging="810"/>
        <w:rPr>
          <w:rFonts w:ascii="Times New Roman" w:hAnsi="Times New Roman"/>
          <w:b w:val="0"/>
          <w:sz w:val="30"/>
          <w:szCs w:val="30"/>
          <w:lang w:eastAsia="zh-CN"/>
        </w:rPr>
      </w:pPr>
      <w:bookmarkStart w:id="19" w:name="_Toc129557590"/>
      <w:r>
        <w:rPr>
          <w:rFonts w:ascii="Times New Roman" w:hAnsi="Times New Roman"/>
          <w:b w:val="0"/>
          <w:sz w:val="30"/>
          <w:szCs w:val="30"/>
          <w:lang w:eastAsia="zh-CN"/>
        </w:rPr>
        <w:t>4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.</w:t>
      </w:r>
      <w:r>
        <w:rPr>
          <w:rFonts w:ascii="Times New Roman" w:hAnsi="Times New Roman"/>
          <w:b w:val="0"/>
          <w:sz w:val="30"/>
          <w:szCs w:val="30"/>
          <w:lang w:eastAsia="zh-CN"/>
        </w:rPr>
        <w:t>4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系统设计建模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4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（系统功能设计）：</w:t>
      </w:r>
      <w:r w:rsidR="00497E9E">
        <w:rPr>
          <w:rFonts w:ascii="Times New Roman" w:hAnsi="Times New Roman" w:hint="eastAsia"/>
          <w:b w:val="0"/>
          <w:sz w:val="30"/>
          <w:szCs w:val="30"/>
          <w:lang w:eastAsia="zh-CN"/>
        </w:rPr>
        <w:t>时序图</w:t>
      </w:r>
      <w:r w:rsidR="00497E9E">
        <w:rPr>
          <w:rFonts w:ascii="Times New Roman" w:hAnsi="Times New Roman"/>
          <w:b w:val="0"/>
          <w:sz w:val="30"/>
          <w:szCs w:val="30"/>
          <w:lang w:eastAsia="zh-CN"/>
        </w:rPr>
        <w:t>/</w:t>
      </w:r>
      <w:proofErr w:type="spellStart"/>
      <w:r w:rsidR="00497E9E">
        <w:rPr>
          <w:rFonts w:ascii="Times New Roman" w:hAnsi="Times New Roman" w:hint="eastAsia"/>
          <w:b w:val="0"/>
          <w:sz w:val="30"/>
          <w:szCs w:val="30"/>
          <w:lang w:eastAsia="zh-CN"/>
        </w:rPr>
        <w:t>功能逻辑流程图</w:t>
      </w:r>
      <w:bookmarkEnd w:id="19"/>
      <w:proofErr w:type="spellEnd"/>
    </w:p>
    <w:p w:rsidR="00DF6ECB" w:rsidRPr="002775F5" w:rsidRDefault="00DF6ECB" w:rsidP="00DF6ECB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  <w:r w:rsidRPr="002775F5">
        <w:rPr>
          <w:rFonts w:hint="eastAsia"/>
          <w:sz w:val="24"/>
        </w:rPr>
        <w:t>根据前面的分析与设计</w:t>
      </w:r>
      <w:r w:rsidR="00EB6473">
        <w:rPr>
          <w:rFonts w:hint="eastAsia"/>
          <w:sz w:val="24"/>
        </w:rPr>
        <w:t>结果</w:t>
      </w:r>
      <w:r w:rsidRPr="002775F5">
        <w:rPr>
          <w:rFonts w:hint="eastAsia"/>
          <w:sz w:val="24"/>
        </w:rPr>
        <w:t>，①给出未来系统的功能结构划分图，同时②选择至少</w:t>
      </w:r>
      <w:r w:rsidRPr="002775F5">
        <w:rPr>
          <w:rFonts w:hint="eastAsia"/>
          <w:sz w:val="24"/>
        </w:rPr>
        <w:t>3</w:t>
      </w:r>
      <w:r w:rsidRPr="002775F5">
        <w:rPr>
          <w:rFonts w:hint="eastAsia"/>
          <w:sz w:val="24"/>
        </w:rPr>
        <w:t>个具体功能，进行详细设计，给出其对应的时序</w:t>
      </w:r>
      <w:proofErr w:type="gramStart"/>
      <w:r w:rsidRPr="002775F5">
        <w:rPr>
          <w:rFonts w:hint="eastAsia"/>
          <w:sz w:val="24"/>
        </w:rPr>
        <w:t>图或者</w:t>
      </w:r>
      <w:proofErr w:type="gramEnd"/>
      <w:r w:rsidRPr="002775F5">
        <w:rPr>
          <w:rFonts w:hint="eastAsia"/>
          <w:sz w:val="24"/>
        </w:rPr>
        <w:t>功能逻辑流程图。</w:t>
      </w:r>
    </w:p>
    <w:p w:rsidR="00F11BEF" w:rsidRDefault="00F11BEF" w:rsidP="0012530C">
      <w:pPr>
        <w:adjustRightInd w:val="0"/>
        <w:snapToGrid w:val="0"/>
        <w:spacing w:line="300" w:lineRule="auto"/>
        <w:rPr>
          <w:i/>
          <w:color w:val="FF0000"/>
          <w:sz w:val="24"/>
        </w:rPr>
      </w:pPr>
      <w:r>
        <w:rPr>
          <w:rFonts w:hint="eastAsia"/>
          <w:i/>
          <w:color w:val="FF0000"/>
          <w:sz w:val="24"/>
        </w:rPr>
        <w:t>【插入</w:t>
      </w:r>
      <w:r w:rsidR="0060540E">
        <w:rPr>
          <w:rFonts w:hint="eastAsia"/>
          <w:i/>
          <w:color w:val="FF0000"/>
          <w:sz w:val="24"/>
        </w:rPr>
        <w:t>时序图</w:t>
      </w:r>
      <w:r w:rsidR="004E0BA9">
        <w:rPr>
          <w:rFonts w:hint="eastAsia"/>
          <w:i/>
          <w:color w:val="FF0000"/>
          <w:sz w:val="24"/>
        </w:rPr>
        <w:t>1</w:t>
      </w:r>
      <w:r w:rsidR="0060540E">
        <w:rPr>
          <w:rFonts w:hint="eastAsia"/>
          <w:i/>
          <w:color w:val="FF0000"/>
          <w:sz w:val="24"/>
        </w:rPr>
        <w:t>或功能逻辑流程图</w:t>
      </w:r>
      <w:r w:rsidR="004E0BA9">
        <w:rPr>
          <w:rFonts w:hint="eastAsia"/>
          <w:i/>
          <w:color w:val="FF0000"/>
          <w:sz w:val="24"/>
        </w:rPr>
        <w:t>1</w:t>
      </w:r>
      <w:r>
        <w:rPr>
          <w:rFonts w:hint="eastAsia"/>
          <w:i/>
          <w:color w:val="FF0000"/>
          <w:sz w:val="24"/>
        </w:rPr>
        <w:t>】</w:t>
      </w:r>
    </w:p>
    <w:p w:rsidR="004E0BA9" w:rsidRDefault="004E0BA9" w:rsidP="0012530C">
      <w:pPr>
        <w:adjustRightInd w:val="0"/>
        <w:snapToGrid w:val="0"/>
        <w:spacing w:line="300" w:lineRule="auto"/>
        <w:rPr>
          <w:i/>
          <w:color w:val="FF0000"/>
          <w:sz w:val="24"/>
        </w:rPr>
      </w:pPr>
      <w:r>
        <w:rPr>
          <w:rFonts w:hint="eastAsia"/>
          <w:i/>
          <w:color w:val="FF0000"/>
          <w:sz w:val="24"/>
        </w:rPr>
        <w:t>【插入时序图</w:t>
      </w:r>
      <w:r>
        <w:rPr>
          <w:rFonts w:hint="eastAsia"/>
          <w:i/>
          <w:color w:val="FF0000"/>
          <w:sz w:val="24"/>
        </w:rPr>
        <w:t>2</w:t>
      </w:r>
      <w:r>
        <w:rPr>
          <w:rFonts w:hint="eastAsia"/>
          <w:i/>
          <w:color w:val="FF0000"/>
          <w:sz w:val="24"/>
        </w:rPr>
        <w:t>或功能逻辑流程图</w:t>
      </w:r>
      <w:r>
        <w:rPr>
          <w:i/>
          <w:color w:val="FF0000"/>
          <w:sz w:val="24"/>
        </w:rPr>
        <w:t>2</w:t>
      </w:r>
      <w:r>
        <w:rPr>
          <w:rFonts w:hint="eastAsia"/>
          <w:i/>
          <w:color w:val="FF0000"/>
          <w:sz w:val="24"/>
        </w:rPr>
        <w:t>】</w:t>
      </w:r>
    </w:p>
    <w:p w:rsidR="004E0BA9" w:rsidRDefault="004E0BA9" w:rsidP="0012530C">
      <w:pPr>
        <w:adjustRightInd w:val="0"/>
        <w:snapToGrid w:val="0"/>
        <w:spacing w:line="300" w:lineRule="auto"/>
        <w:rPr>
          <w:i/>
          <w:color w:val="FF0000"/>
          <w:sz w:val="24"/>
        </w:rPr>
      </w:pPr>
      <w:r>
        <w:rPr>
          <w:rFonts w:hint="eastAsia"/>
          <w:i/>
          <w:color w:val="FF0000"/>
          <w:sz w:val="24"/>
        </w:rPr>
        <w:t>【插入时序图</w:t>
      </w:r>
      <w:r>
        <w:rPr>
          <w:rFonts w:hint="eastAsia"/>
          <w:i/>
          <w:color w:val="FF0000"/>
          <w:sz w:val="24"/>
        </w:rPr>
        <w:t>3</w:t>
      </w:r>
      <w:r>
        <w:rPr>
          <w:rFonts w:hint="eastAsia"/>
          <w:i/>
          <w:color w:val="FF0000"/>
          <w:sz w:val="24"/>
        </w:rPr>
        <w:t>或功能逻辑流程图</w:t>
      </w:r>
      <w:r>
        <w:rPr>
          <w:i/>
          <w:color w:val="FF0000"/>
          <w:sz w:val="24"/>
        </w:rPr>
        <w:t>3</w:t>
      </w:r>
      <w:r>
        <w:rPr>
          <w:rFonts w:hint="eastAsia"/>
          <w:i/>
          <w:color w:val="FF0000"/>
          <w:sz w:val="24"/>
        </w:rPr>
        <w:t>】</w:t>
      </w:r>
    </w:p>
    <w:p w:rsidR="00C870A0" w:rsidRDefault="00C870A0" w:rsidP="0012530C">
      <w:pPr>
        <w:adjustRightInd w:val="0"/>
        <w:snapToGrid w:val="0"/>
        <w:spacing w:line="300" w:lineRule="auto"/>
        <w:rPr>
          <w:rFonts w:hint="eastAsia"/>
          <w:i/>
          <w:color w:val="FF0000"/>
          <w:sz w:val="24"/>
        </w:rPr>
      </w:pPr>
      <w:r>
        <w:rPr>
          <w:rFonts w:hint="eastAsia"/>
          <w:i/>
          <w:color w:val="FF0000"/>
          <w:sz w:val="24"/>
        </w:rPr>
        <w:t>【</w:t>
      </w:r>
      <w:r>
        <w:rPr>
          <w:i/>
          <w:color w:val="FF0000"/>
          <w:sz w:val="24"/>
        </w:rPr>
        <w:t>… ….</w:t>
      </w:r>
      <w:r>
        <w:rPr>
          <w:rFonts w:hint="eastAsia"/>
          <w:i/>
          <w:color w:val="FF0000"/>
          <w:sz w:val="24"/>
        </w:rPr>
        <w:t>】</w:t>
      </w:r>
    </w:p>
    <w:p w:rsidR="00F11BEF" w:rsidRPr="004E0BA9" w:rsidRDefault="00F11BEF" w:rsidP="00F11BEF">
      <w:pPr>
        <w:adjustRightInd w:val="0"/>
        <w:snapToGrid w:val="0"/>
        <w:rPr>
          <w:i/>
          <w:sz w:val="24"/>
        </w:rPr>
      </w:pPr>
    </w:p>
    <w:p w:rsidR="00723834" w:rsidRPr="00845ECB" w:rsidRDefault="00497E9E" w:rsidP="00723834">
      <w:pPr>
        <w:pStyle w:val="2"/>
        <w:topLinePunct/>
        <w:adjustRightInd w:val="0"/>
        <w:snapToGrid w:val="0"/>
        <w:spacing w:before="120" w:after="120" w:line="300" w:lineRule="auto"/>
        <w:ind w:left="810" w:hangingChars="270" w:hanging="810"/>
        <w:rPr>
          <w:rFonts w:ascii="Times New Roman" w:hAnsi="Times New Roman"/>
          <w:b w:val="0"/>
          <w:sz w:val="30"/>
          <w:szCs w:val="30"/>
          <w:lang w:eastAsia="zh-CN"/>
        </w:rPr>
      </w:pPr>
      <w:bookmarkStart w:id="20" w:name="_Toc129557591"/>
      <w:r>
        <w:rPr>
          <w:rFonts w:ascii="Times New Roman" w:hAnsi="Times New Roman"/>
          <w:b w:val="0"/>
          <w:sz w:val="30"/>
          <w:szCs w:val="30"/>
          <w:lang w:eastAsia="zh-CN"/>
        </w:rPr>
        <w:t>4.5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系统设计</w:t>
      </w:r>
      <w:r w:rsidR="00723834" w:rsidRPr="00845ECB">
        <w:rPr>
          <w:rFonts w:ascii="Times New Roman" w:hAnsi="Times New Roman" w:hint="eastAsia"/>
          <w:b w:val="0"/>
          <w:sz w:val="30"/>
          <w:szCs w:val="30"/>
          <w:lang w:eastAsia="zh-CN"/>
        </w:rPr>
        <w:t>建模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5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（</w:t>
      </w:r>
      <w:proofErr w:type="spellStart"/>
      <w:r w:rsidR="00614DFD">
        <w:rPr>
          <w:rFonts w:ascii="Times New Roman" w:hAnsi="Times New Roman" w:hint="eastAsia"/>
          <w:b w:val="0"/>
          <w:sz w:val="30"/>
          <w:szCs w:val="30"/>
          <w:lang w:eastAsia="zh-CN"/>
        </w:rPr>
        <w:t>UI</w:t>
      </w:r>
      <w:r w:rsidR="00614DFD">
        <w:rPr>
          <w:rFonts w:ascii="Times New Roman" w:hAnsi="Times New Roman" w:hint="eastAsia"/>
          <w:b w:val="0"/>
          <w:sz w:val="30"/>
          <w:szCs w:val="30"/>
          <w:lang w:eastAsia="zh-CN"/>
        </w:rPr>
        <w:t>设计</w:t>
      </w:r>
      <w:proofErr w:type="spellEnd"/>
      <w:r>
        <w:rPr>
          <w:rFonts w:ascii="Times New Roman" w:hAnsi="Times New Roman" w:hint="eastAsia"/>
          <w:b w:val="0"/>
          <w:sz w:val="30"/>
          <w:szCs w:val="30"/>
          <w:lang w:eastAsia="zh-CN"/>
        </w:rPr>
        <w:t>）</w:t>
      </w:r>
      <w:r w:rsidR="00614DFD">
        <w:rPr>
          <w:rFonts w:ascii="Times New Roman" w:hAnsi="Times New Roman" w:hint="eastAsia"/>
          <w:b w:val="0"/>
          <w:sz w:val="30"/>
          <w:szCs w:val="30"/>
          <w:lang w:eastAsia="zh-CN"/>
        </w:rPr>
        <w:t>：</w:t>
      </w:r>
      <w:proofErr w:type="spellStart"/>
      <w:r w:rsidR="00614DFD">
        <w:rPr>
          <w:rFonts w:ascii="Times New Roman" w:hAnsi="Times New Roman" w:hint="eastAsia"/>
          <w:b w:val="0"/>
          <w:sz w:val="30"/>
          <w:szCs w:val="30"/>
          <w:lang w:eastAsia="zh-CN"/>
        </w:rPr>
        <w:t>UI</w:t>
      </w:r>
      <w:r w:rsidR="00614DFD">
        <w:rPr>
          <w:rFonts w:ascii="Times New Roman" w:hAnsi="Times New Roman" w:hint="eastAsia"/>
          <w:b w:val="0"/>
          <w:sz w:val="30"/>
          <w:szCs w:val="30"/>
          <w:lang w:eastAsia="zh-CN"/>
        </w:rPr>
        <w:t>界面</w:t>
      </w:r>
      <w:proofErr w:type="spellEnd"/>
      <w:r w:rsidR="00614DFD">
        <w:rPr>
          <w:rFonts w:ascii="Times New Roman" w:hAnsi="Times New Roman" w:hint="eastAsia"/>
          <w:b w:val="0"/>
          <w:sz w:val="30"/>
          <w:szCs w:val="30"/>
          <w:lang w:eastAsia="zh-CN"/>
        </w:rPr>
        <w:t>+</w:t>
      </w:r>
      <w:proofErr w:type="spellStart"/>
      <w:r w:rsidR="00614DFD">
        <w:rPr>
          <w:rFonts w:ascii="Times New Roman" w:hAnsi="Times New Roman" w:hint="eastAsia"/>
          <w:b w:val="0"/>
          <w:sz w:val="30"/>
          <w:szCs w:val="30"/>
          <w:lang w:eastAsia="zh-CN"/>
        </w:rPr>
        <w:t>报表</w:t>
      </w:r>
      <w:bookmarkEnd w:id="20"/>
      <w:proofErr w:type="spellEnd"/>
    </w:p>
    <w:p w:rsidR="00DF6ECB" w:rsidRDefault="00DF6ECB" w:rsidP="00DF6ECB">
      <w:pPr>
        <w:adjustRightInd w:val="0"/>
        <w:snapToGrid w:val="0"/>
        <w:spacing w:beforeLines="50" w:before="156" w:line="300" w:lineRule="auto"/>
        <w:ind w:firstLineChars="200" w:firstLine="480"/>
        <w:rPr>
          <w:sz w:val="24"/>
        </w:rPr>
      </w:pPr>
      <w:r w:rsidRPr="002775F5">
        <w:rPr>
          <w:rFonts w:hint="eastAsia"/>
          <w:sz w:val="24"/>
        </w:rPr>
        <w:t>根据前面的分析与设计</w:t>
      </w:r>
      <w:r w:rsidR="0060540E">
        <w:rPr>
          <w:rFonts w:hint="eastAsia"/>
          <w:sz w:val="24"/>
        </w:rPr>
        <w:t>结果</w:t>
      </w:r>
      <w:r w:rsidRPr="002775F5">
        <w:rPr>
          <w:rFonts w:hint="eastAsia"/>
          <w:sz w:val="24"/>
        </w:rPr>
        <w:t>，①选择至少</w:t>
      </w:r>
      <w:r w:rsidRPr="002775F5">
        <w:rPr>
          <w:rFonts w:hint="eastAsia"/>
          <w:sz w:val="24"/>
        </w:rPr>
        <w:t>2</w:t>
      </w:r>
      <w:r w:rsidRPr="002775F5">
        <w:rPr>
          <w:rFonts w:hint="eastAsia"/>
          <w:sz w:val="24"/>
        </w:rPr>
        <w:t>个人机交互过程相对较复杂的系统功能，进行</w:t>
      </w:r>
      <w:r w:rsidRPr="002775F5">
        <w:rPr>
          <w:rFonts w:hint="eastAsia"/>
          <w:sz w:val="24"/>
        </w:rPr>
        <w:t>UI</w:t>
      </w:r>
      <w:r w:rsidRPr="002775F5">
        <w:rPr>
          <w:rFonts w:hint="eastAsia"/>
          <w:sz w:val="24"/>
        </w:rPr>
        <w:t>界面设计；②至少选择</w:t>
      </w:r>
      <w:r w:rsidRPr="002775F5">
        <w:rPr>
          <w:rFonts w:hint="eastAsia"/>
          <w:sz w:val="24"/>
        </w:rPr>
        <w:t>1</w:t>
      </w:r>
      <w:r w:rsidRPr="002775F5">
        <w:rPr>
          <w:rFonts w:hint="eastAsia"/>
          <w:sz w:val="24"/>
        </w:rPr>
        <w:t>种数据报表，进行报表格式设计。</w:t>
      </w:r>
      <w:r w:rsidRPr="002775F5">
        <w:rPr>
          <w:rFonts w:hint="eastAsia"/>
          <w:sz w:val="24"/>
        </w:rPr>
        <w:t>UI</w:t>
      </w:r>
      <w:r w:rsidRPr="002775F5">
        <w:rPr>
          <w:rFonts w:hint="eastAsia"/>
          <w:sz w:val="24"/>
        </w:rPr>
        <w:t>、报表设计只要给出低保真度的原型设计即可（若能给出可进化的高保真度原型更好）。</w:t>
      </w:r>
    </w:p>
    <w:p w:rsidR="00696903" w:rsidRPr="0012530C" w:rsidRDefault="00696903" w:rsidP="0012530C">
      <w:pPr>
        <w:adjustRightInd w:val="0"/>
        <w:snapToGrid w:val="0"/>
        <w:spacing w:line="300" w:lineRule="auto"/>
        <w:rPr>
          <w:i/>
          <w:color w:val="FF0000"/>
          <w:sz w:val="24"/>
        </w:rPr>
      </w:pPr>
      <w:r>
        <w:rPr>
          <w:rFonts w:hint="eastAsia"/>
          <w:i/>
          <w:color w:val="FF0000"/>
          <w:sz w:val="24"/>
        </w:rPr>
        <w:t>【插入</w:t>
      </w:r>
      <w:r>
        <w:rPr>
          <w:rFonts w:hint="eastAsia"/>
          <w:i/>
          <w:color w:val="FF0000"/>
          <w:sz w:val="24"/>
        </w:rPr>
        <w:t>UI</w:t>
      </w:r>
      <w:r>
        <w:rPr>
          <w:rFonts w:hint="eastAsia"/>
          <w:i/>
          <w:color w:val="FF0000"/>
          <w:sz w:val="24"/>
        </w:rPr>
        <w:t>界面设计图</w:t>
      </w:r>
      <w:r>
        <w:rPr>
          <w:rFonts w:hint="eastAsia"/>
          <w:i/>
          <w:color w:val="FF0000"/>
          <w:sz w:val="24"/>
        </w:rPr>
        <w:t>1</w:t>
      </w:r>
      <w:r>
        <w:rPr>
          <w:rFonts w:hint="eastAsia"/>
          <w:i/>
          <w:color w:val="FF0000"/>
          <w:sz w:val="24"/>
        </w:rPr>
        <w:t>】</w:t>
      </w:r>
    </w:p>
    <w:p w:rsidR="00696903" w:rsidRDefault="00696903" w:rsidP="0012530C">
      <w:pPr>
        <w:adjustRightInd w:val="0"/>
        <w:snapToGrid w:val="0"/>
        <w:spacing w:line="300" w:lineRule="auto"/>
        <w:rPr>
          <w:i/>
          <w:color w:val="FF0000"/>
          <w:sz w:val="24"/>
        </w:rPr>
      </w:pPr>
      <w:r>
        <w:rPr>
          <w:rFonts w:hint="eastAsia"/>
          <w:i/>
          <w:color w:val="FF0000"/>
          <w:sz w:val="24"/>
        </w:rPr>
        <w:t>【插入</w:t>
      </w:r>
      <w:r>
        <w:rPr>
          <w:rFonts w:hint="eastAsia"/>
          <w:i/>
          <w:color w:val="FF0000"/>
          <w:sz w:val="24"/>
        </w:rPr>
        <w:t>UI</w:t>
      </w:r>
      <w:r>
        <w:rPr>
          <w:rFonts w:hint="eastAsia"/>
          <w:i/>
          <w:color w:val="FF0000"/>
          <w:sz w:val="24"/>
        </w:rPr>
        <w:t>界面设计图</w:t>
      </w:r>
      <w:r>
        <w:rPr>
          <w:i/>
          <w:color w:val="FF0000"/>
          <w:sz w:val="24"/>
        </w:rPr>
        <w:t>2</w:t>
      </w:r>
      <w:r>
        <w:rPr>
          <w:rFonts w:hint="eastAsia"/>
          <w:i/>
          <w:color w:val="FF0000"/>
          <w:sz w:val="24"/>
        </w:rPr>
        <w:t>】</w:t>
      </w:r>
    </w:p>
    <w:p w:rsidR="00EC455B" w:rsidRDefault="00EC455B" w:rsidP="0012530C">
      <w:pPr>
        <w:adjustRightInd w:val="0"/>
        <w:snapToGrid w:val="0"/>
        <w:spacing w:line="300" w:lineRule="auto"/>
        <w:rPr>
          <w:rFonts w:hint="eastAsia"/>
          <w:i/>
          <w:color w:val="FF0000"/>
          <w:sz w:val="24"/>
        </w:rPr>
      </w:pPr>
      <w:r>
        <w:rPr>
          <w:rFonts w:hint="eastAsia"/>
          <w:i/>
          <w:color w:val="FF0000"/>
          <w:sz w:val="24"/>
        </w:rPr>
        <w:t>【</w:t>
      </w:r>
      <w:r>
        <w:rPr>
          <w:i/>
          <w:color w:val="FF0000"/>
          <w:sz w:val="24"/>
        </w:rPr>
        <w:t>… …</w:t>
      </w:r>
      <w:r>
        <w:rPr>
          <w:rFonts w:hint="eastAsia"/>
          <w:i/>
          <w:color w:val="FF0000"/>
          <w:sz w:val="24"/>
        </w:rPr>
        <w:t>】</w:t>
      </w:r>
    </w:p>
    <w:p w:rsidR="00696903" w:rsidRDefault="00696903" w:rsidP="0012530C">
      <w:pPr>
        <w:adjustRightInd w:val="0"/>
        <w:snapToGrid w:val="0"/>
        <w:spacing w:line="300" w:lineRule="auto"/>
        <w:rPr>
          <w:i/>
          <w:color w:val="FF0000"/>
          <w:sz w:val="24"/>
        </w:rPr>
      </w:pPr>
      <w:r>
        <w:rPr>
          <w:rFonts w:hint="eastAsia"/>
          <w:i/>
          <w:color w:val="FF0000"/>
          <w:sz w:val="24"/>
        </w:rPr>
        <w:t>【插入数据报表格式设计图】</w:t>
      </w:r>
    </w:p>
    <w:p w:rsidR="00EC455B" w:rsidRPr="0012530C" w:rsidRDefault="00EC455B" w:rsidP="0012530C">
      <w:pPr>
        <w:adjustRightInd w:val="0"/>
        <w:snapToGrid w:val="0"/>
        <w:spacing w:line="300" w:lineRule="auto"/>
        <w:rPr>
          <w:rFonts w:hint="eastAsia"/>
          <w:i/>
          <w:color w:val="FF0000"/>
          <w:sz w:val="24"/>
        </w:rPr>
      </w:pPr>
      <w:r>
        <w:rPr>
          <w:rFonts w:hint="eastAsia"/>
          <w:i/>
          <w:color w:val="FF0000"/>
          <w:sz w:val="24"/>
        </w:rPr>
        <w:t>【</w:t>
      </w:r>
      <w:r>
        <w:rPr>
          <w:i/>
          <w:color w:val="FF0000"/>
          <w:sz w:val="24"/>
        </w:rPr>
        <w:t>… …</w:t>
      </w:r>
      <w:r>
        <w:rPr>
          <w:rFonts w:hint="eastAsia"/>
          <w:i/>
          <w:color w:val="FF0000"/>
          <w:sz w:val="24"/>
        </w:rPr>
        <w:t>】</w:t>
      </w:r>
    </w:p>
    <w:p w:rsidR="00696903" w:rsidRPr="00696903" w:rsidRDefault="00696903" w:rsidP="00696903">
      <w:pPr>
        <w:adjustRightInd w:val="0"/>
        <w:snapToGrid w:val="0"/>
        <w:rPr>
          <w:i/>
          <w:sz w:val="24"/>
        </w:rPr>
      </w:pPr>
    </w:p>
    <w:p w:rsidR="00723834" w:rsidRDefault="00357C24" w:rsidP="0012530C">
      <w:pPr>
        <w:pStyle w:val="10"/>
        <w:numPr>
          <w:ilvl w:val="0"/>
          <w:numId w:val="2"/>
        </w:numPr>
        <w:topLinePunct/>
        <w:adjustRightInd w:val="0"/>
        <w:snapToGrid w:val="0"/>
        <w:spacing w:before="240" w:after="240" w:line="300" w:lineRule="auto"/>
        <w:rPr>
          <w:rFonts w:eastAsia="黑体"/>
          <w:b w:val="0"/>
          <w:sz w:val="32"/>
          <w:szCs w:val="32"/>
          <w:lang w:eastAsia="zh-CN"/>
        </w:rPr>
      </w:pPr>
      <w:bookmarkStart w:id="21" w:name="_Toc129557592"/>
      <w:r>
        <w:rPr>
          <w:rFonts w:eastAsia="黑体" w:hint="eastAsia"/>
          <w:b w:val="0"/>
          <w:sz w:val="32"/>
          <w:szCs w:val="32"/>
          <w:lang w:eastAsia="zh-CN"/>
        </w:rPr>
        <w:t>收获与</w:t>
      </w:r>
      <w:r w:rsidR="009C5A09">
        <w:rPr>
          <w:rFonts w:eastAsia="黑体" w:hint="eastAsia"/>
          <w:b w:val="0"/>
          <w:sz w:val="32"/>
          <w:szCs w:val="32"/>
          <w:lang w:eastAsia="zh-CN"/>
        </w:rPr>
        <w:t>体会</w:t>
      </w:r>
      <w:bookmarkEnd w:id="21"/>
    </w:p>
    <w:p w:rsidR="004C5CE6" w:rsidRPr="00B85B52" w:rsidRDefault="004C5CE6" w:rsidP="004C5CE6">
      <w:pPr>
        <w:adjustRightInd w:val="0"/>
        <w:snapToGrid w:val="0"/>
        <w:spacing w:beforeLines="50" w:before="156" w:line="300" w:lineRule="auto"/>
        <w:ind w:firstLineChars="200" w:firstLine="480"/>
        <w:rPr>
          <w:i/>
          <w:color w:val="FF0000"/>
          <w:sz w:val="24"/>
        </w:rPr>
      </w:pPr>
      <w:r w:rsidRPr="00B85B52">
        <w:rPr>
          <w:rFonts w:hint="eastAsia"/>
          <w:i/>
          <w:color w:val="FF0000"/>
          <w:sz w:val="24"/>
        </w:rPr>
        <w:t>写一下针对</w:t>
      </w:r>
      <w:r w:rsidR="00B85B52">
        <w:rPr>
          <w:rFonts w:hint="eastAsia"/>
          <w:i/>
          <w:color w:val="FF0000"/>
          <w:sz w:val="24"/>
        </w:rPr>
        <w:t>“</w:t>
      </w:r>
      <w:r w:rsidRPr="00B85B52">
        <w:rPr>
          <w:rFonts w:hint="eastAsia"/>
          <w:i/>
          <w:color w:val="FF0000"/>
          <w:sz w:val="24"/>
        </w:rPr>
        <w:t>系统分析与设计</w:t>
      </w:r>
      <w:r w:rsidR="00B85B52">
        <w:rPr>
          <w:rFonts w:hint="eastAsia"/>
          <w:i/>
          <w:color w:val="FF0000"/>
          <w:sz w:val="24"/>
        </w:rPr>
        <w:t>”</w:t>
      </w:r>
      <w:r w:rsidR="00CC1C53">
        <w:rPr>
          <w:rFonts w:hint="eastAsia"/>
          <w:i/>
          <w:color w:val="FF0000"/>
          <w:sz w:val="24"/>
        </w:rPr>
        <w:t>大作业</w:t>
      </w:r>
      <w:r w:rsidR="00B85B52">
        <w:rPr>
          <w:rFonts w:hint="eastAsia"/>
          <w:i/>
          <w:color w:val="FF0000"/>
          <w:sz w:val="24"/>
        </w:rPr>
        <w:t>全过程</w:t>
      </w:r>
      <w:r w:rsidR="00B85B52" w:rsidRPr="00B85B52">
        <w:rPr>
          <w:rFonts w:hint="eastAsia"/>
          <w:i/>
          <w:color w:val="FF0000"/>
          <w:sz w:val="24"/>
        </w:rPr>
        <w:t>的</w:t>
      </w:r>
      <w:r w:rsidR="00357C24">
        <w:rPr>
          <w:rFonts w:hint="eastAsia"/>
          <w:i/>
          <w:color w:val="FF0000"/>
          <w:sz w:val="24"/>
        </w:rPr>
        <w:t>收获、</w:t>
      </w:r>
      <w:r w:rsidR="00B85B52" w:rsidRPr="00B85B52">
        <w:rPr>
          <w:rFonts w:hint="eastAsia"/>
          <w:i/>
          <w:color w:val="FF0000"/>
          <w:sz w:val="24"/>
        </w:rPr>
        <w:t>认识、体会、感悟等</w:t>
      </w:r>
      <w:r w:rsidR="00B85B52" w:rsidRPr="00B85B52">
        <w:rPr>
          <w:i/>
          <w:color w:val="FF0000"/>
          <w:sz w:val="24"/>
        </w:rPr>
        <w:t>…</w:t>
      </w:r>
    </w:p>
    <w:sectPr w:rsidR="004C5CE6" w:rsidRPr="00B85B52" w:rsidSect="008B3182">
      <w:headerReference w:type="first" r:id="rId12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6EDC" w:rsidRDefault="00216EDC">
      <w:r>
        <w:separator/>
      </w:r>
    </w:p>
  </w:endnote>
  <w:endnote w:type="continuationSeparator" w:id="0">
    <w:p w:rsidR="00216EDC" w:rsidRDefault="00216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B09" w:rsidRDefault="000C4B09" w:rsidP="008B3182">
    <w:pPr>
      <w:pStyle w:val="af0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:rsidR="000C4B09" w:rsidRDefault="000C4B09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B09" w:rsidRDefault="000C4B09" w:rsidP="00D61324">
    <w:pPr>
      <w:pStyle w:val="af0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 w:rsidR="00A13238">
      <w:rPr>
        <w:rStyle w:val="a3"/>
        <w:noProof/>
      </w:rPr>
      <w:t>1</w:t>
    </w:r>
    <w:r>
      <w:rPr>
        <w:rStyle w:val="a3"/>
      </w:rPr>
      <w:fldChar w:fldCharType="end"/>
    </w:r>
  </w:p>
  <w:p w:rsidR="000C4B09" w:rsidRDefault="000C4B09">
    <w:pPr>
      <w:pStyle w:val="aa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53035"/>
              <wp:effectExtent l="0" t="0" r="0" b="0"/>
              <wp:wrapNone/>
              <wp:docPr id="1" name="文本框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4935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C4B09" w:rsidRDefault="000C4B09">
                          <w:pPr>
                            <w:pStyle w:val="af0"/>
                            <w:rPr>
                              <w:rStyle w:val="a3"/>
                              <w:rFonts w:eastAsia="Arial Unicode MS"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文本框83" o:spid="_x0000_s1026" style="position:absolute;left:0;text-align:left;margin-left:0;margin-top:0;width:9.05pt;height:12.0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" filled="f" stroked="f">
              <v:textbox style="mso-fit-shape-to-text:t" inset="0,0,0,0">
                <w:txbxContent>
                  <w:p w:rsidR="000C4B09" w:rsidRDefault="000C4B09">
                    <w:pPr>
                      <w:pStyle w:val="af0"/>
                      <w:rPr>
                        <w:rStyle w:val="a3"/>
                        <w:rFonts w:eastAsia="Arial Unicode MS"/>
                        <w:sz w:val="21"/>
                        <w:szCs w:val="21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6EDC" w:rsidRDefault="00216EDC">
      <w:r>
        <w:separator/>
      </w:r>
    </w:p>
  </w:footnote>
  <w:footnote w:type="continuationSeparator" w:id="0">
    <w:p w:rsidR="00216EDC" w:rsidRDefault="00216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B09" w:rsidRDefault="000C4B09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B09" w:rsidRPr="00491356" w:rsidRDefault="006C3726" w:rsidP="00B654D2">
    <w:pPr>
      <w:pStyle w:val="a6"/>
      <w:pBdr>
        <w:bottom w:val="double" w:sz="4" w:space="1" w:color="auto"/>
      </w:pBdr>
      <w:rPr>
        <w:sz w:val="21"/>
        <w:szCs w:val="21"/>
        <w:lang w:eastAsia="zh-CN"/>
      </w:rPr>
    </w:pPr>
    <w:r>
      <w:rPr>
        <w:rFonts w:hint="eastAsia"/>
        <w:sz w:val="21"/>
        <w:szCs w:val="21"/>
        <w:lang w:eastAsia="zh-CN"/>
      </w:rPr>
      <w:t>哈工大（威海）</w:t>
    </w:r>
    <w:r>
      <w:rPr>
        <w:rFonts w:hint="eastAsia"/>
        <w:sz w:val="21"/>
        <w:szCs w:val="21"/>
        <w:lang w:eastAsia="zh-CN"/>
      </w:rPr>
      <w:t>2</w:t>
    </w:r>
    <w:r>
      <w:rPr>
        <w:sz w:val="21"/>
        <w:szCs w:val="21"/>
        <w:lang w:eastAsia="zh-CN"/>
      </w:rPr>
      <w:t>021</w:t>
    </w:r>
    <w:r>
      <w:rPr>
        <w:rFonts w:hint="eastAsia"/>
        <w:sz w:val="21"/>
        <w:szCs w:val="21"/>
        <w:lang w:eastAsia="zh-CN"/>
      </w:rPr>
      <w:t>级本科</w:t>
    </w:r>
    <w:r w:rsidR="000C4B09">
      <w:rPr>
        <w:rFonts w:hint="eastAsia"/>
        <w:sz w:val="21"/>
        <w:szCs w:val="21"/>
      </w:rPr>
      <w:t>《</w:t>
    </w:r>
    <w:proofErr w:type="spellStart"/>
    <w:r w:rsidR="000C4B09">
      <w:rPr>
        <w:rFonts w:hint="eastAsia"/>
        <w:sz w:val="21"/>
        <w:szCs w:val="21"/>
        <w:lang w:eastAsia="zh-CN"/>
      </w:rPr>
      <w:t>系统分析与设计</w:t>
    </w:r>
    <w:proofErr w:type="spellEnd"/>
    <w:r w:rsidR="000C4B09">
      <w:rPr>
        <w:rFonts w:hint="eastAsia"/>
        <w:sz w:val="21"/>
        <w:szCs w:val="21"/>
      </w:rPr>
      <w:t>》</w:t>
    </w:r>
    <w:proofErr w:type="spellStart"/>
    <w:r w:rsidR="000C4B09">
      <w:rPr>
        <w:rFonts w:hint="eastAsia"/>
        <w:sz w:val="21"/>
        <w:szCs w:val="21"/>
        <w:lang w:eastAsia="zh-CN"/>
      </w:rPr>
      <w:t>大作业报告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B09" w:rsidRDefault="000C4B09">
    <w:pPr>
      <w:pStyle w:val="a6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0"/>
    <w:multiLevelType w:val="multilevel"/>
    <w:tmpl w:val="000000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multilevel"/>
    <w:tmpl w:val="000000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1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pPr>
        <w:ind w:left="840" w:hanging="42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ascii="Times New Roman" w:hint="default"/>
      </w:rPr>
    </w:lvl>
  </w:abstractNum>
  <w:abstractNum w:abstractNumId="3" w15:restartNumberingAfterBreak="0">
    <w:nsid w:val="00000018"/>
    <w:multiLevelType w:val="multilevel"/>
    <w:tmpl w:val="00000018"/>
    <w:lvl w:ilvl="0">
      <w:start w:val="3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宋体" w:eastAsia="宋体" w:hAnsi="宋体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000001B"/>
    <w:multiLevelType w:val="multilevel"/>
    <w:tmpl w:val="0000001B"/>
    <w:lvl w:ilvl="0">
      <w:start w:val="1"/>
      <w:numFmt w:val="decimal"/>
      <w:lvlText w:val="%1）"/>
      <w:lvlJc w:val="left"/>
      <w:pPr>
        <w:ind w:left="78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ascii="Times New Roman" w:hint="default"/>
      </w:rPr>
    </w:lvl>
  </w:abstractNum>
  <w:abstractNum w:abstractNumId="5" w15:restartNumberingAfterBreak="0">
    <w:nsid w:val="0000001C"/>
    <w:multiLevelType w:val="multilevel"/>
    <w:tmpl w:val="0000001C"/>
    <w:lvl w:ilvl="0">
      <w:start w:val="1"/>
      <w:numFmt w:val="decimal"/>
      <w:lvlText w:val="%1．"/>
      <w:lvlJc w:val="left"/>
      <w:pPr>
        <w:ind w:left="162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336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378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ascii="Times New Roman" w:hint="default"/>
      </w:rPr>
    </w:lvl>
  </w:abstractNum>
  <w:abstractNum w:abstractNumId="6" w15:restartNumberingAfterBreak="0">
    <w:nsid w:val="0000001D"/>
    <w:multiLevelType w:val="multilevel"/>
    <w:tmpl w:val="0000001D"/>
    <w:lvl w:ilvl="0">
      <w:start w:val="1"/>
      <w:numFmt w:val="decimal"/>
      <w:lvlText w:val="%1）"/>
      <w:lvlJc w:val="left"/>
      <w:pPr>
        <w:ind w:left="72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ascii="Times New Roman" w:hint="default"/>
      </w:rPr>
    </w:lvl>
  </w:abstractNum>
  <w:abstractNum w:abstractNumId="7" w15:restartNumberingAfterBreak="0">
    <w:nsid w:val="0000001E"/>
    <w:multiLevelType w:val="multilevel"/>
    <w:tmpl w:val="0000001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0000001F"/>
    <w:multiLevelType w:val="multilevel"/>
    <w:tmpl w:val="0000001F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>
      <w:start w:val="186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00000020"/>
    <w:multiLevelType w:val="multilevel"/>
    <w:tmpl w:val="00000020"/>
    <w:lvl w:ilvl="0">
      <w:start w:val="1"/>
      <w:numFmt w:val="lowerLetter"/>
      <w:lvlText w:val="%1."/>
      <w:lvlJc w:val="left"/>
      <w:pPr>
        <w:ind w:left="36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</w:rPr>
    </w:lvl>
  </w:abstractNum>
  <w:abstractNum w:abstractNumId="10" w15:restartNumberingAfterBreak="0">
    <w:nsid w:val="00000021"/>
    <w:multiLevelType w:val="multilevel"/>
    <w:tmpl w:val="00000021"/>
    <w:lvl w:ilvl="0">
      <w:start w:val="1"/>
      <w:numFmt w:val="decimal"/>
      <w:lvlText w:val="%1）"/>
      <w:lvlJc w:val="left"/>
      <w:pPr>
        <w:ind w:left="78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ascii="Times New Roman" w:hint="default"/>
      </w:rPr>
    </w:lvl>
  </w:abstractNum>
  <w:abstractNum w:abstractNumId="11" w15:restartNumberingAfterBreak="0">
    <w:nsid w:val="00000022"/>
    <w:multiLevelType w:val="multilevel"/>
    <w:tmpl w:val="00000022"/>
    <w:lvl w:ilvl="0">
      <w:start w:val="3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宋体" w:eastAsia="宋体" w:hAnsi="宋体" w:hint="default"/>
      </w:rPr>
    </w:lvl>
    <w:lvl w:ilvl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00000023"/>
    <w:multiLevelType w:val="multilevel"/>
    <w:tmpl w:val="00000023"/>
    <w:lvl w:ilvl="0">
      <w:start w:val="1"/>
      <w:numFmt w:val="decimal"/>
      <w:lvlText w:val="%1."/>
      <w:lvlJc w:val="left"/>
      <w:pPr>
        <w:ind w:left="1680" w:hanging="42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336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378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ascii="Times New Roman" w:hint="default"/>
      </w:rPr>
    </w:lvl>
  </w:abstractNum>
  <w:abstractNum w:abstractNumId="13" w15:restartNumberingAfterBreak="0">
    <w:nsid w:val="00000024"/>
    <w:multiLevelType w:val="multilevel"/>
    <w:tmpl w:val="00000024"/>
    <w:lvl w:ilvl="0">
      <w:start w:val="1"/>
      <w:numFmt w:val="bullet"/>
      <w:lvlText w:val="•"/>
      <w:lvlJc w:val="left"/>
      <w:pPr>
        <w:tabs>
          <w:tab w:val="num" w:pos="780"/>
        </w:tabs>
        <w:ind w:left="780" w:hanging="360"/>
      </w:pPr>
      <w:rPr>
        <w:rFonts w:ascii="宋体" w:hAnsi="宋体" w:hint="default"/>
      </w:rPr>
    </w:lvl>
    <w:lvl w:ilvl="1">
      <w:start w:val="186"/>
      <w:numFmt w:val="bullet"/>
      <w:lvlText w:val="•"/>
      <w:lvlJc w:val="left"/>
      <w:pPr>
        <w:tabs>
          <w:tab w:val="num" w:pos="1500"/>
        </w:tabs>
        <w:ind w:left="1500" w:hanging="360"/>
      </w:pPr>
      <w:rPr>
        <w:rFonts w:ascii="宋体" w:hAnsi="宋体" w:hint="default"/>
      </w:rPr>
    </w:lvl>
    <w:lvl w:ilvl="2">
      <w:start w:val="1"/>
      <w:numFmt w:val="bullet"/>
      <w:lvlText w:val="•"/>
      <w:lvlJc w:val="left"/>
      <w:pPr>
        <w:tabs>
          <w:tab w:val="num" w:pos="2220"/>
        </w:tabs>
        <w:ind w:left="2220" w:hanging="360"/>
      </w:pPr>
      <w:rPr>
        <w:rFonts w:ascii="宋体" w:hAnsi="宋体" w:hint="default"/>
      </w:rPr>
    </w:lvl>
    <w:lvl w:ilvl="3">
      <w:start w:val="1"/>
      <w:numFmt w:val="bullet"/>
      <w:lvlText w:val="•"/>
      <w:lvlJc w:val="left"/>
      <w:pPr>
        <w:tabs>
          <w:tab w:val="num" w:pos="2940"/>
        </w:tabs>
        <w:ind w:left="2940" w:hanging="360"/>
      </w:pPr>
      <w:rPr>
        <w:rFonts w:ascii="宋体" w:hAnsi="宋体" w:hint="default"/>
      </w:rPr>
    </w:lvl>
    <w:lvl w:ilvl="4">
      <w:start w:val="1"/>
      <w:numFmt w:val="bullet"/>
      <w:lvlText w:val="•"/>
      <w:lvlJc w:val="left"/>
      <w:pPr>
        <w:tabs>
          <w:tab w:val="num" w:pos="3660"/>
        </w:tabs>
        <w:ind w:left="3660" w:hanging="360"/>
      </w:pPr>
      <w:rPr>
        <w:rFonts w:ascii="宋体" w:hAnsi="宋体" w:hint="default"/>
      </w:rPr>
    </w:lvl>
    <w:lvl w:ilvl="5">
      <w:start w:val="1"/>
      <w:numFmt w:val="bullet"/>
      <w:lvlText w:val="•"/>
      <w:lvlJc w:val="left"/>
      <w:pPr>
        <w:tabs>
          <w:tab w:val="num" w:pos="4380"/>
        </w:tabs>
        <w:ind w:left="4380" w:hanging="360"/>
      </w:pPr>
      <w:rPr>
        <w:rFonts w:ascii="宋体" w:hAnsi="宋体" w:hint="default"/>
      </w:rPr>
    </w:lvl>
    <w:lvl w:ilvl="6">
      <w:start w:val="1"/>
      <w:numFmt w:val="bullet"/>
      <w:lvlText w:val="•"/>
      <w:lvlJc w:val="left"/>
      <w:pPr>
        <w:tabs>
          <w:tab w:val="num" w:pos="5100"/>
        </w:tabs>
        <w:ind w:left="5100" w:hanging="360"/>
      </w:pPr>
      <w:rPr>
        <w:rFonts w:ascii="宋体" w:hAnsi="宋体" w:hint="default"/>
      </w:rPr>
    </w:lvl>
    <w:lvl w:ilvl="7">
      <w:start w:val="1"/>
      <w:numFmt w:val="bullet"/>
      <w:lvlText w:val="•"/>
      <w:lvlJc w:val="left"/>
      <w:pPr>
        <w:tabs>
          <w:tab w:val="num" w:pos="5820"/>
        </w:tabs>
        <w:ind w:left="5820" w:hanging="360"/>
      </w:pPr>
      <w:rPr>
        <w:rFonts w:ascii="宋体" w:hAnsi="宋体" w:hint="default"/>
      </w:rPr>
    </w:lvl>
    <w:lvl w:ilvl="8">
      <w:start w:val="1"/>
      <w:numFmt w:val="bullet"/>
      <w:lvlText w:val="•"/>
      <w:lvlJc w:val="left"/>
      <w:pPr>
        <w:tabs>
          <w:tab w:val="num" w:pos="6540"/>
        </w:tabs>
        <w:ind w:left="6540" w:hanging="360"/>
      </w:pPr>
      <w:rPr>
        <w:rFonts w:ascii="宋体" w:hAnsi="宋体" w:hint="default"/>
      </w:rPr>
    </w:lvl>
  </w:abstractNum>
  <w:abstractNum w:abstractNumId="14" w15:restartNumberingAfterBreak="0">
    <w:nsid w:val="00000028"/>
    <w:multiLevelType w:val="multilevel"/>
    <w:tmpl w:val="E6C47D54"/>
    <w:lvl w:ilvl="0">
      <w:start w:val="1"/>
      <w:numFmt w:val="decimal"/>
      <w:suff w:val="space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1EB24F99"/>
    <w:multiLevelType w:val="hybridMultilevel"/>
    <w:tmpl w:val="F774D2D6"/>
    <w:lvl w:ilvl="0" w:tplc="F7341F94">
      <w:start w:val="1"/>
      <w:numFmt w:val="bullet"/>
      <w:suff w:val="space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23CA2854"/>
    <w:multiLevelType w:val="hybridMultilevel"/>
    <w:tmpl w:val="ADC883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6A53F31"/>
    <w:multiLevelType w:val="multilevel"/>
    <w:tmpl w:val="D03A00F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8" w15:restartNumberingAfterBreak="0">
    <w:nsid w:val="4A987C1E"/>
    <w:multiLevelType w:val="hybridMultilevel"/>
    <w:tmpl w:val="B98E2CB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15E0F88"/>
    <w:multiLevelType w:val="multilevel"/>
    <w:tmpl w:val="F3B4FF4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42746A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14"/>
  </w:num>
  <w:num w:numId="3">
    <w:abstractNumId w:val="7"/>
  </w:num>
  <w:num w:numId="4">
    <w:abstractNumId w:val="4"/>
  </w:num>
  <w:num w:numId="5">
    <w:abstractNumId w:val="0"/>
  </w:num>
  <w:num w:numId="6">
    <w:abstractNumId w:val="9"/>
  </w:num>
  <w:num w:numId="7">
    <w:abstractNumId w:val="8"/>
  </w:num>
  <w:num w:numId="8">
    <w:abstractNumId w:val="10"/>
  </w:num>
  <w:num w:numId="9">
    <w:abstractNumId w:val="12"/>
  </w:num>
  <w:num w:numId="10">
    <w:abstractNumId w:val="3"/>
  </w:num>
  <w:num w:numId="11">
    <w:abstractNumId w:val="5"/>
  </w:num>
  <w:num w:numId="12">
    <w:abstractNumId w:val="13"/>
  </w:num>
  <w:num w:numId="13">
    <w:abstractNumId w:val="6"/>
  </w:num>
  <w:num w:numId="14">
    <w:abstractNumId w:val="11"/>
  </w:num>
  <w:num w:numId="15">
    <w:abstractNumId w:val="2"/>
  </w:num>
  <w:num w:numId="16">
    <w:abstractNumId w:val="17"/>
  </w:num>
  <w:num w:numId="17">
    <w:abstractNumId w:val="19"/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</w:num>
  <w:num w:numId="20">
    <w:abstractNumId w:val="18"/>
  </w:num>
  <w:num w:numId="21">
    <w:abstractNumId w:val="15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60E3"/>
    <w:rsid w:val="000065C1"/>
    <w:rsid w:val="00013453"/>
    <w:rsid w:val="000148C5"/>
    <w:rsid w:val="000170CC"/>
    <w:rsid w:val="0002008B"/>
    <w:rsid w:val="000263BD"/>
    <w:rsid w:val="000327BE"/>
    <w:rsid w:val="0003364B"/>
    <w:rsid w:val="000347AD"/>
    <w:rsid w:val="0003615E"/>
    <w:rsid w:val="00052989"/>
    <w:rsid w:val="000534D7"/>
    <w:rsid w:val="00060706"/>
    <w:rsid w:val="0006700E"/>
    <w:rsid w:val="000674A6"/>
    <w:rsid w:val="00081B5F"/>
    <w:rsid w:val="00091116"/>
    <w:rsid w:val="000A2391"/>
    <w:rsid w:val="000B0A12"/>
    <w:rsid w:val="000B4230"/>
    <w:rsid w:val="000B5AC5"/>
    <w:rsid w:val="000C4B09"/>
    <w:rsid w:val="000D4F83"/>
    <w:rsid w:val="000E33F3"/>
    <w:rsid w:val="000E6F28"/>
    <w:rsid w:val="000F6CAD"/>
    <w:rsid w:val="000F7710"/>
    <w:rsid w:val="001047F3"/>
    <w:rsid w:val="001134AA"/>
    <w:rsid w:val="001142A9"/>
    <w:rsid w:val="0012170D"/>
    <w:rsid w:val="0012530C"/>
    <w:rsid w:val="001270CF"/>
    <w:rsid w:val="0014295B"/>
    <w:rsid w:val="001525AF"/>
    <w:rsid w:val="001541A7"/>
    <w:rsid w:val="00155AC8"/>
    <w:rsid w:val="00172A27"/>
    <w:rsid w:val="001771F0"/>
    <w:rsid w:val="001837C7"/>
    <w:rsid w:val="001838C0"/>
    <w:rsid w:val="00191399"/>
    <w:rsid w:val="001B6F3A"/>
    <w:rsid w:val="001C36EE"/>
    <w:rsid w:val="001C65F4"/>
    <w:rsid w:val="001E04E2"/>
    <w:rsid w:val="001E1AE0"/>
    <w:rsid w:val="001E224E"/>
    <w:rsid w:val="001E4AEB"/>
    <w:rsid w:val="001E7D8C"/>
    <w:rsid w:val="001F16F7"/>
    <w:rsid w:val="00216EDC"/>
    <w:rsid w:val="002244C0"/>
    <w:rsid w:val="00227D93"/>
    <w:rsid w:val="0024555C"/>
    <w:rsid w:val="0026148B"/>
    <w:rsid w:val="00270EA0"/>
    <w:rsid w:val="002775F5"/>
    <w:rsid w:val="00295F70"/>
    <w:rsid w:val="002C40D2"/>
    <w:rsid w:val="002C765E"/>
    <w:rsid w:val="002F1552"/>
    <w:rsid w:val="002F5522"/>
    <w:rsid w:val="002F75E6"/>
    <w:rsid w:val="00303AC9"/>
    <w:rsid w:val="0031372B"/>
    <w:rsid w:val="00313780"/>
    <w:rsid w:val="00316560"/>
    <w:rsid w:val="00317FF7"/>
    <w:rsid w:val="00321ECC"/>
    <w:rsid w:val="00323962"/>
    <w:rsid w:val="00330773"/>
    <w:rsid w:val="00330BF8"/>
    <w:rsid w:val="0034509E"/>
    <w:rsid w:val="00345E21"/>
    <w:rsid w:val="00350E99"/>
    <w:rsid w:val="00357C24"/>
    <w:rsid w:val="00362B87"/>
    <w:rsid w:val="0036308E"/>
    <w:rsid w:val="00365C98"/>
    <w:rsid w:val="0038726B"/>
    <w:rsid w:val="00387375"/>
    <w:rsid w:val="00392E41"/>
    <w:rsid w:val="003A44C2"/>
    <w:rsid w:val="003A4CA9"/>
    <w:rsid w:val="003B26BD"/>
    <w:rsid w:val="003C7BDE"/>
    <w:rsid w:val="003D01AC"/>
    <w:rsid w:val="003E01DA"/>
    <w:rsid w:val="003E34AE"/>
    <w:rsid w:val="003F1CA5"/>
    <w:rsid w:val="0041260A"/>
    <w:rsid w:val="00413BF9"/>
    <w:rsid w:val="004207CF"/>
    <w:rsid w:val="00423C22"/>
    <w:rsid w:val="004268A0"/>
    <w:rsid w:val="0043160C"/>
    <w:rsid w:val="00443C5B"/>
    <w:rsid w:val="00446F03"/>
    <w:rsid w:val="00457CB3"/>
    <w:rsid w:val="004634B9"/>
    <w:rsid w:val="0046751C"/>
    <w:rsid w:val="0048193A"/>
    <w:rsid w:val="0048239E"/>
    <w:rsid w:val="00491356"/>
    <w:rsid w:val="00496282"/>
    <w:rsid w:val="00497E9E"/>
    <w:rsid w:val="004A0091"/>
    <w:rsid w:val="004C5CE6"/>
    <w:rsid w:val="004D7C3D"/>
    <w:rsid w:val="004E0BA9"/>
    <w:rsid w:val="004E229E"/>
    <w:rsid w:val="00517544"/>
    <w:rsid w:val="00523D6F"/>
    <w:rsid w:val="0052746E"/>
    <w:rsid w:val="005460C7"/>
    <w:rsid w:val="005512BD"/>
    <w:rsid w:val="00554039"/>
    <w:rsid w:val="00563A6E"/>
    <w:rsid w:val="00577338"/>
    <w:rsid w:val="00593FAD"/>
    <w:rsid w:val="005B31AD"/>
    <w:rsid w:val="005B5F0E"/>
    <w:rsid w:val="005C3497"/>
    <w:rsid w:val="005C55C2"/>
    <w:rsid w:val="005D5464"/>
    <w:rsid w:val="005D5E78"/>
    <w:rsid w:val="005D6BF5"/>
    <w:rsid w:val="00604BC0"/>
    <w:rsid w:val="0060540E"/>
    <w:rsid w:val="00607978"/>
    <w:rsid w:val="00612E3D"/>
    <w:rsid w:val="00614DFD"/>
    <w:rsid w:val="00616F2E"/>
    <w:rsid w:val="006176DF"/>
    <w:rsid w:val="006201AD"/>
    <w:rsid w:val="006213A3"/>
    <w:rsid w:val="00622693"/>
    <w:rsid w:val="00624F5E"/>
    <w:rsid w:val="006278E5"/>
    <w:rsid w:val="00646244"/>
    <w:rsid w:val="00656C97"/>
    <w:rsid w:val="00663E63"/>
    <w:rsid w:val="00696903"/>
    <w:rsid w:val="006A7186"/>
    <w:rsid w:val="006B02F0"/>
    <w:rsid w:val="006B2113"/>
    <w:rsid w:val="006C3726"/>
    <w:rsid w:val="006C498B"/>
    <w:rsid w:val="006D08ED"/>
    <w:rsid w:val="006D3BE9"/>
    <w:rsid w:val="006E0F93"/>
    <w:rsid w:val="006E28E0"/>
    <w:rsid w:val="006F6EDF"/>
    <w:rsid w:val="00702A96"/>
    <w:rsid w:val="00714DC3"/>
    <w:rsid w:val="00723834"/>
    <w:rsid w:val="00723B09"/>
    <w:rsid w:val="007262F6"/>
    <w:rsid w:val="00727588"/>
    <w:rsid w:val="00731784"/>
    <w:rsid w:val="007319FA"/>
    <w:rsid w:val="00737110"/>
    <w:rsid w:val="0075522D"/>
    <w:rsid w:val="00755C38"/>
    <w:rsid w:val="00767B2F"/>
    <w:rsid w:val="00770044"/>
    <w:rsid w:val="00771CE5"/>
    <w:rsid w:val="00772D4F"/>
    <w:rsid w:val="00780794"/>
    <w:rsid w:val="00784874"/>
    <w:rsid w:val="00785F3B"/>
    <w:rsid w:val="007A04D8"/>
    <w:rsid w:val="007A5957"/>
    <w:rsid w:val="007B5466"/>
    <w:rsid w:val="007B57CD"/>
    <w:rsid w:val="007B5A43"/>
    <w:rsid w:val="007B6CDA"/>
    <w:rsid w:val="007B7135"/>
    <w:rsid w:val="007E4523"/>
    <w:rsid w:val="007E7842"/>
    <w:rsid w:val="007E7FFD"/>
    <w:rsid w:val="007F4BAE"/>
    <w:rsid w:val="007F5B9B"/>
    <w:rsid w:val="00845ECB"/>
    <w:rsid w:val="00861C0F"/>
    <w:rsid w:val="0086550F"/>
    <w:rsid w:val="00867422"/>
    <w:rsid w:val="008676E8"/>
    <w:rsid w:val="00872EAA"/>
    <w:rsid w:val="0087569C"/>
    <w:rsid w:val="008766C1"/>
    <w:rsid w:val="0088157F"/>
    <w:rsid w:val="008828D0"/>
    <w:rsid w:val="008B2450"/>
    <w:rsid w:val="008B3182"/>
    <w:rsid w:val="008B6D56"/>
    <w:rsid w:val="008B796D"/>
    <w:rsid w:val="008D6CE1"/>
    <w:rsid w:val="008E7CC6"/>
    <w:rsid w:val="008F5AAE"/>
    <w:rsid w:val="008F79DF"/>
    <w:rsid w:val="009156CE"/>
    <w:rsid w:val="009241D8"/>
    <w:rsid w:val="00933726"/>
    <w:rsid w:val="00934F33"/>
    <w:rsid w:val="00935B2C"/>
    <w:rsid w:val="00955689"/>
    <w:rsid w:val="00972E79"/>
    <w:rsid w:val="0098374C"/>
    <w:rsid w:val="009A3D14"/>
    <w:rsid w:val="009B1A21"/>
    <w:rsid w:val="009B338D"/>
    <w:rsid w:val="009B65A5"/>
    <w:rsid w:val="009C0108"/>
    <w:rsid w:val="009C5388"/>
    <w:rsid w:val="009C5A09"/>
    <w:rsid w:val="009C694E"/>
    <w:rsid w:val="009E1981"/>
    <w:rsid w:val="009F638C"/>
    <w:rsid w:val="00A00957"/>
    <w:rsid w:val="00A13238"/>
    <w:rsid w:val="00A31E4C"/>
    <w:rsid w:val="00A446C6"/>
    <w:rsid w:val="00A510CF"/>
    <w:rsid w:val="00A601CF"/>
    <w:rsid w:val="00A742A7"/>
    <w:rsid w:val="00A75C8C"/>
    <w:rsid w:val="00A77FA1"/>
    <w:rsid w:val="00A85F0B"/>
    <w:rsid w:val="00AA5321"/>
    <w:rsid w:val="00AD2529"/>
    <w:rsid w:val="00AE08E1"/>
    <w:rsid w:val="00AE2350"/>
    <w:rsid w:val="00B07651"/>
    <w:rsid w:val="00B15801"/>
    <w:rsid w:val="00B21405"/>
    <w:rsid w:val="00B30159"/>
    <w:rsid w:val="00B30C84"/>
    <w:rsid w:val="00B56E81"/>
    <w:rsid w:val="00B647E9"/>
    <w:rsid w:val="00B654D2"/>
    <w:rsid w:val="00B65740"/>
    <w:rsid w:val="00B82D87"/>
    <w:rsid w:val="00B85B52"/>
    <w:rsid w:val="00BB6CB3"/>
    <w:rsid w:val="00BD01DD"/>
    <w:rsid w:val="00BD052D"/>
    <w:rsid w:val="00BD4272"/>
    <w:rsid w:val="00BD4A50"/>
    <w:rsid w:val="00BE151F"/>
    <w:rsid w:val="00BF7674"/>
    <w:rsid w:val="00C060DF"/>
    <w:rsid w:val="00C21045"/>
    <w:rsid w:val="00C230D3"/>
    <w:rsid w:val="00C252B0"/>
    <w:rsid w:val="00C272D6"/>
    <w:rsid w:val="00C30D3E"/>
    <w:rsid w:val="00C34F60"/>
    <w:rsid w:val="00C36AB1"/>
    <w:rsid w:val="00C44F29"/>
    <w:rsid w:val="00C5519F"/>
    <w:rsid w:val="00C71BC1"/>
    <w:rsid w:val="00C722C4"/>
    <w:rsid w:val="00C8627F"/>
    <w:rsid w:val="00C870A0"/>
    <w:rsid w:val="00CC1C53"/>
    <w:rsid w:val="00CC47C9"/>
    <w:rsid w:val="00CC7138"/>
    <w:rsid w:val="00CD1928"/>
    <w:rsid w:val="00CE1BE8"/>
    <w:rsid w:val="00CF5835"/>
    <w:rsid w:val="00CF7AF4"/>
    <w:rsid w:val="00D040C8"/>
    <w:rsid w:val="00D07373"/>
    <w:rsid w:val="00D344E7"/>
    <w:rsid w:val="00D433A8"/>
    <w:rsid w:val="00D448F2"/>
    <w:rsid w:val="00D56E77"/>
    <w:rsid w:val="00D575E7"/>
    <w:rsid w:val="00D61324"/>
    <w:rsid w:val="00D64381"/>
    <w:rsid w:val="00D66775"/>
    <w:rsid w:val="00D70CCB"/>
    <w:rsid w:val="00D73964"/>
    <w:rsid w:val="00D76E95"/>
    <w:rsid w:val="00D90286"/>
    <w:rsid w:val="00DA0594"/>
    <w:rsid w:val="00DA14B3"/>
    <w:rsid w:val="00DA47C8"/>
    <w:rsid w:val="00DD5DC3"/>
    <w:rsid w:val="00DF6ECB"/>
    <w:rsid w:val="00E00FCD"/>
    <w:rsid w:val="00E031EB"/>
    <w:rsid w:val="00E07767"/>
    <w:rsid w:val="00E16FC0"/>
    <w:rsid w:val="00E25DE0"/>
    <w:rsid w:val="00E265CF"/>
    <w:rsid w:val="00E47618"/>
    <w:rsid w:val="00E50172"/>
    <w:rsid w:val="00E535D2"/>
    <w:rsid w:val="00E541B7"/>
    <w:rsid w:val="00E65945"/>
    <w:rsid w:val="00E66AD2"/>
    <w:rsid w:val="00E76F36"/>
    <w:rsid w:val="00E93452"/>
    <w:rsid w:val="00EA0E3D"/>
    <w:rsid w:val="00EB4850"/>
    <w:rsid w:val="00EB6473"/>
    <w:rsid w:val="00EC455B"/>
    <w:rsid w:val="00EC6746"/>
    <w:rsid w:val="00EE5A3F"/>
    <w:rsid w:val="00EF1A77"/>
    <w:rsid w:val="00EF26C7"/>
    <w:rsid w:val="00EF287C"/>
    <w:rsid w:val="00EF66BB"/>
    <w:rsid w:val="00F024BF"/>
    <w:rsid w:val="00F04786"/>
    <w:rsid w:val="00F11BEF"/>
    <w:rsid w:val="00F2737A"/>
    <w:rsid w:val="00F32A1C"/>
    <w:rsid w:val="00F406B3"/>
    <w:rsid w:val="00F779BF"/>
    <w:rsid w:val="00F82071"/>
    <w:rsid w:val="00F94D5F"/>
    <w:rsid w:val="00FA4787"/>
    <w:rsid w:val="00FA5845"/>
    <w:rsid w:val="00FC3A43"/>
    <w:rsid w:val="00FC5ED0"/>
    <w:rsid w:val="00FC7A75"/>
    <w:rsid w:val="00FD101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EBC8EE"/>
  <w15:chartTrackingRefBased/>
  <w15:docId w15:val="{6FECF99F-53E4-446B-AB36-DAFB4F0C6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6244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"/>
    <w:next w:val="a"/>
    <w:link w:val="11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  <w:lang w:val="x-none" w:eastAsia="x-none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4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uiPriority w:val="99"/>
    <w:rPr>
      <w:color w:val="0000FF"/>
      <w:u w:val="single"/>
    </w:rPr>
  </w:style>
  <w:style w:type="character" w:customStyle="1" w:styleId="11">
    <w:name w:val="标题 1 字符"/>
    <w:link w:val="10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21">
    <w:name w:val="正文首行缩进 2 字符"/>
    <w:link w:val="22"/>
    <w:rPr>
      <w:rFonts w:ascii="宋体"/>
      <w:i/>
      <w:color w:val="0000FF"/>
      <w:kern w:val="2"/>
      <w:sz w:val="24"/>
    </w:rPr>
  </w:style>
  <w:style w:type="character" w:customStyle="1" w:styleId="a7">
    <w:name w:val="正文文本缩进 字符"/>
    <w:link w:val="a8"/>
    <w:rPr>
      <w:kern w:val="2"/>
      <w:sz w:val="21"/>
      <w:szCs w:val="24"/>
    </w:rPr>
  </w:style>
  <w:style w:type="character" w:customStyle="1" w:styleId="2Char1">
    <w:name w:val="正文首行缩进 2 Char1"/>
    <w:basedOn w:val="a7"/>
    <w:rPr>
      <w:kern w:val="2"/>
      <w:sz w:val="21"/>
      <w:szCs w:val="24"/>
    </w:rPr>
  </w:style>
  <w:style w:type="character" w:customStyle="1" w:styleId="a9">
    <w:name w:val="正文文本 字符"/>
    <w:link w:val="aa"/>
    <w:rPr>
      <w:kern w:val="2"/>
      <w:sz w:val="22"/>
    </w:rPr>
  </w:style>
  <w:style w:type="character" w:customStyle="1" w:styleId="Char1">
    <w:name w:val="正文文本 Char1"/>
    <w:rPr>
      <w:kern w:val="2"/>
      <w:sz w:val="21"/>
      <w:szCs w:val="24"/>
    </w:rPr>
  </w:style>
  <w:style w:type="character" w:customStyle="1" w:styleId="ab">
    <w:name w:val="正文首行缩进 字符"/>
    <w:link w:val="ac"/>
    <w:rPr>
      <w:kern w:val="2"/>
      <w:sz w:val="22"/>
    </w:rPr>
  </w:style>
  <w:style w:type="character" w:customStyle="1" w:styleId="Char10">
    <w:name w:val="正文首行缩进 Char1"/>
    <w:basedOn w:val="Char1"/>
    <w:rPr>
      <w:kern w:val="2"/>
      <w:sz w:val="21"/>
      <w:szCs w:val="24"/>
    </w:rPr>
  </w:style>
  <w:style w:type="character" w:customStyle="1" w:styleId="CharChar">
    <w:name w:val="原点第二行 Char Char"/>
    <w:link w:val="ad"/>
    <w:rPr>
      <w:kern w:val="2"/>
      <w:sz w:val="24"/>
    </w:rPr>
  </w:style>
  <w:style w:type="paragraph" w:styleId="ac">
    <w:name w:val="Body Text First Indent"/>
    <w:basedOn w:val="a"/>
    <w:link w:val="ab"/>
    <w:pPr>
      <w:ind w:firstLineChars="200" w:firstLine="498"/>
    </w:pPr>
    <w:rPr>
      <w:sz w:val="22"/>
      <w:szCs w:val="20"/>
      <w:lang w:val="x-none" w:eastAsia="x-none"/>
    </w:rPr>
  </w:style>
  <w:style w:type="paragraph" w:styleId="a8">
    <w:name w:val="Body Text Indent"/>
    <w:basedOn w:val="a"/>
    <w:link w:val="a7"/>
    <w:pPr>
      <w:spacing w:after="120"/>
      <w:ind w:leftChars="200" w:left="420"/>
    </w:pPr>
    <w:rPr>
      <w:lang w:val="x-none" w:eastAsia="x-none"/>
    </w:rPr>
  </w:style>
  <w:style w:type="paragraph" w:styleId="40">
    <w:name w:val="toc 4"/>
    <w:basedOn w:val="a"/>
    <w:next w:val="a"/>
    <w:pPr>
      <w:ind w:leftChars="600" w:left="1260"/>
    </w:pPr>
  </w:style>
  <w:style w:type="paragraph" w:styleId="ae">
    <w:name w:val="index heading"/>
    <w:basedOn w:val="a"/>
    <w:next w:val="12"/>
    <w:rPr>
      <w:rFonts w:hint="eastAsia"/>
    </w:rPr>
  </w:style>
  <w:style w:type="paragraph" w:styleId="22">
    <w:name w:val="Body Text First Indent 2"/>
    <w:basedOn w:val="a8"/>
    <w:link w:val="21"/>
    <w:pPr>
      <w:spacing w:after="0" w:line="240" w:lineRule="atLeast"/>
      <w:ind w:leftChars="0" w:left="0"/>
    </w:pPr>
    <w:rPr>
      <w:rFonts w:ascii="宋体"/>
      <w:i/>
      <w:color w:val="0000FF"/>
      <w:sz w:val="24"/>
      <w:szCs w:val="20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f">
    <w:name w:val="Document Map"/>
    <w:basedOn w:val="a"/>
    <w:pPr>
      <w:shd w:val="clear" w:color="auto" w:fill="000080"/>
    </w:pPr>
  </w:style>
  <w:style w:type="paragraph" w:styleId="23">
    <w:name w:val="toc 2"/>
    <w:basedOn w:val="a"/>
    <w:next w:val="a"/>
    <w:uiPriority w:val="39"/>
    <w:rsid w:val="00E535D2"/>
    <w:pPr>
      <w:adjustRightInd w:val="0"/>
      <w:snapToGrid w:val="0"/>
      <w:spacing w:line="300" w:lineRule="auto"/>
      <w:ind w:leftChars="200" w:left="200"/>
    </w:pPr>
    <w:rPr>
      <w:sz w:val="24"/>
    </w:rPr>
  </w:style>
  <w:style w:type="paragraph" w:styleId="12">
    <w:name w:val="index 1"/>
    <w:basedOn w:val="a"/>
    <w:next w:val="a"/>
  </w:style>
  <w:style w:type="paragraph" w:styleId="13">
    <w:name w:val="toc 1"/>
    <w:basedOn w:val="a"/>
    <w:next w:val="a"/>
    <w:uiPriority w:val="39"/>
    <w:rsid w:val="00E535D2"/>
    <w:pPr>
      <w:adjustRightInd w:val="0"/>
      <w:snapToGrid w:val="0"/>
      <w:spacing w:line="300" w:lineRule="auto"/>
    </w:pPr>
    <w:rPr>
      <w:rFonts w:eastAsia="黑体"/>
      <w:sz w:val="24"/>
    </w:rPr>
  </w:style>
  <w:style w:type="paragraph" w:styleId="30">
    <w:name w:val="toc 3"/>
    <w:basedOn w:val="a"/>
    <w:next w:val="a"/>
    <w:uiPriority w:val="39"/>
    <w:rsid w:val="00E535D2"/>
    <w:pPr>
      <w:adjustRightInd w:val="0"/>
      <w:snapToGrid w:val="0"/>
      <w:spacing w:line="300" w:lineRule="auto"/>
      <w:ind w:leftChars="400" w:left="400"/>
    </w:pPr>
    <w:rPr>
      <w:sz w:val="24"/>
    </w:rPr>
  </w:style>
  <w:style w:type="paragraph" w:styleId="af0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Body Text"/>
    <w:basedOn w:val="a"/>
    <w:link w:val="a9"/>
    <w:pPr>
      <w:spacing w:after="120"/>
    </w:pPr>
    <w:rPr>
      <w:sz w:val="22"/>
      <w:szCs w:val="20"/>
      <w:lang w:val="x-none" w:eastAsia="x-none"/>
    </w:rPr>
  </w:style>
  <w:style w:type="paragraph" w:customStyle="1" w:styleId="ad">
    <w:name w:val="原点第二行"/>
    <w:basedOn w:val="a"/>
    <w:link w:val="CharChar"/>
    <w:pPr>
      <w:ind w:leftChars="270" w:left="567"/>
    </w:pPr>
    <w:rPr>
      <w:sz w:val="24"/>
      <w:szCs w:val="20"/>
      <w:lang w:val="x-none" w:eastAsia="x-none"/>
    </w:rPr>
  </w:style>
  <w:style w:type="paragraph" w:customStyle="1" w:styleId="1">
    <w:name w:val="样式1"/>
    <w:basedOn w:val="4"/>
    <w:pPr>
      <w:numPr>
        <w:ilvl w:val="2"/>
        <w:numId w:val="1"/>
      </w:numPr>
      <w:tabs>
        <w:tab w:val="left" w:pos="709"/>
      </w:tabs>
    </w:pPr>
    <w:rPr>
      <w:sz w:val="24"/>
      <w:szCs w:val="24"/>
    </w:rPr>
  </w:style>
  <w:style w:type="paragraph" w:styleId="TOC">
    <w:name w:val="TOC Heading"/>
    <w:basedOn w:val="10"/>
    <w:next w:val="a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table" w:styleId="af1">
    <w:name w:val="Table Grid"/>
    <w:basedOn w:val="a1"/>
    <w:rsid w:val="00C230D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qFormat/>
    <w:rsid w:val="00EB4850"/>
    <w:pPr>
      <w:ind w:firstLineChars="200" w:firstLine="420"/>
    </w:pPr>
  </w:style>
  <w:style w:type="character" w:styleId="af3">
    <w:name w:val="annotation reference"/>
    <w:basedOn w:val="a0"/>
    <w:rsid w:val="00E47618"/>
    <w:rPr>
      <w:sz w:val="21"/>
      <w:szCs w:val="21"/>
    </w:rPr>
  </w:style>
  <w:style w:type="paragraph" w:styleId="af4">
    <w:name w:val="annotation text"/>
    <w:basedOn w:val="a"/>
    <w:link w:val="af5"/>
    <w:rsid w:val="00E47618"/>
    <w:pPr>
      <w:jc w:val="left"/>
    </w:pPr>
  </w:style>
  <w:style w:type="character" w:customStyle="1" w:styleId="af5">
    <w:name w:val="批注文字 字符"/>
    <w:basedOn w:val="a0"/>
    <w:link w:val="af4"/>
    <w:rsid w:val="00E47618"/>
    <w:rPr>
      <w:kern w:val="2"/>
      <w:sz w:val="21"/>
      <w:szCs w:val="24"/>
    </w:rPr>
  </w:style>
  <w:style w:type="paragraph" w:styleId="af6">
    <w:name w:val="annotation subject"/>
    <w:basedOn w:val="af4"/>
    <w:next w:val="af4"/>
    <w:link w:val="af7"/>
    <w:rsid w:val="00E47618"/>
    <w:rPr>
      <w:b/>
      <w:bCs/>
    </w:rPr>
  </w:style>
  <w:style w:type="character" w:customStyle="1" w:styleId="af7">
    <w:name w:val="批注主题 字符"/>
    <w:basedOn w:val="af5"/>
    <w:link w:val="af6"/>
    <w:rsid w:val="00E47618"/>
    <w:rPr>
      <w:b/>
      <w:bCs/>
      <w:kern w:val="2"/>
      <w:sz w:val="21"/>
      <w:szCs w:val="24"/>
    </w:rPr>
  </w:style>
  <w:style w:type="paragraph" w:styleId="af8">
    <w:name w:val="Balloon Text"/>
    <w:basedOn w:val="a"/>
    <w:link w:val="af9"/>
    <w:rsid w:val="00E47618"/>
    <w:rPr>
      <w:sz w:val="18"/>
      <w:szCs w:val="18"/>
    </w:rPr>
  </w:style>
  <w:style w:type="character" w:customStyle="1" w:styleId="af9">
    <w:name w:val="批注框文本 字符"/>
    <w:basedOn w:val="a0"/>
    <w:link w:val="af8"/>
    <w:rsid w:val="00E4761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7237B-AF64-4D7C-8692-60F8020D9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7</Pages>
  <Words>771</Words>
  <Characters>4396</Characters>
  <Application>Microsoft Office Word</Application>
  <DocSecurity>0</DocSecurity>
  <PresentationFormat/>
  <Lines>36</Lines>
  <Paragraphs>10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哈尔滨工业大学计算机科学与技术学院</vt:lpstr>
    </vt:vector>
  </TitlesOfParts>
  <Manager/>
  <Company>HIT-ICES</Company>
  <LinksUpToDate>false</LinksUpToDate>
  <CharactersWithSpaces>5157</CharactersWithSpaces>
  <SharedDoc>false</SharedDoc>
  <HLinks>
    <vt:vector size="60" baseType="variant">
      <vt:variant>
        <vt:i4>1507377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_Toc530173315</vt:lpwstr>
      </vt:variant>
      <vt:variant>
        <vt:i4>1507377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_Toc530173314</vt:lpwstr>
      </vt:variant>
      <vt:variant>
        <vt:i4>1507377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_Toc530173313</vt:lpwstr>
      </vt:variant>
      <vt:variant>
        <vt:i4>1507377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_Toc530173312</vt:lpwstr>
      </vt:variant>
      <vt:variant>
        <vt:i4>1507377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_Toc530173311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_Toc530173310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_Toc530173309</vt:lpwstr>
      </vt:variant>
      <vt:variant>
        <vt:i4>1441841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_Toc530173308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_Toc530173307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_Toc530173306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哈尔滨工业大学计算机科学与技术学院</dc:title>
  <dc:subject/>
  <dc:creator>Wang Zhongjie</dc:creator>
  <cp:keywords/>
  <dc:description/>
  <cp:lastModifiedBy>hitfgx</cp:lastModifiedBy>
  <cp:revision>45</cp:revision>
  <cp:lastPrinted>2022-03-25T13:36:00Z</cp:lastPrinted>
  <dcterms:created xsi:type="dcterms:W3CDTF">2022-03-24T15:24:00Z</dcterms:created>
  <dcterms:modified xsi:type="dcterms:W3CDTF">2023-03-12T15:52:00Z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2052-8.1.0.3363</vt:lpwstr>
  </property>
</Properties>
</file>