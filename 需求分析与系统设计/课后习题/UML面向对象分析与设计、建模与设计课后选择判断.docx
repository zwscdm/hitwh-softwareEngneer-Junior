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w:p>
      <w:pPr/>
      <w:r>
        <w:rPr>
          <w:rFonts w:hint="eastAsia"/>
          <w:sz w:val="27"/>
        </w:rPr>
        <w:t>第一章</w:t>
      </w:r>
      <w:r>
        <w:rPr>
          <w:rFonts w:hint="eastAsia"/>
        </w:rPr>
        <w:t/>
      </w:r>
    </w:p>
    <w:p>
      <w:pPr/>
      <w:r>
        <w:rPr>
          <w:rFonts w:hint="eastAsia"/>
          <w:sz w:val="27"/>
        </w:rPr>
        <w:t>1.选择题</w:t>
      </w:r>
      <w:r>
        <w:rPr>
          <w:rFonts w:hint="eastAsia"/>
        </w:rPr>
        <w:t/>
      </w:r>
    </w:p>
    <w:p>
      <w:pPr/>
      <w:r>
        <w:rPr>
          <w:rFonts w:hint="eastAsia"/>
          <w:sz w:val="27"/>
        </w:rPr>
        <w:t>(1)软件工程的概念是在（）年被首次提出的。</w:t>
      </w:r>
      <w:r>
        <w:rPr>
          <w:rFonts w:hint="eastAsia"/>
        </w:rPr>
        <w:t/>
      </w:r>
    </w:p>
    <w:p>
      <w:pPr/>
      <w:r>
        <w:rPr>
          <w:rFonts w:hint="eastAsia"/>
          <w:sz w:val="27"/>
        </w:rPr>
        <w:t>A.1949     </w:t>
      </w:r>
      <w:r>
        <w:rPr>
          <w:rFonts w:hint="eastAsia"/>
          <w:color w:val="FF0000"/>
          <w:sz w:val="27"/>
        </w:rPr>
        <w:t> B.1968  </w:t>
      </w:r>
      <w:r>
        <w:rPr>
          <w:rFonts w:hint="eastAsia"/>
          <w:sz w:val="27"/>
        </w:rPr>
        <w:t>   C.1972    D.1989</w:t>
      </w:r>
      <w:r>
        <w:rPr>
          <w:rFonts w:hint="eastAsia"/>
        </w:rPr>
        <w:t/>
      </w:r>
    </w:p>
    <w:p>
      <w:pPr/>
      <w:r>
        <w:rPr>
          <w:rFonts w:hint="eastAsia"/>
          <w:sz w:val="24"/>
        </w:rPr>
        <w:t>(2)	</w:t>
      </w:r>
      <w:r>
        <w:rPr>
          <w:rFonts w:hint="eastAsia"/>
          <w:sz w:val="27"/>
        </w:rPr>
        <w:t>下列不属于软件工程的目标的一项是（）</w:t>
      </w:r>
      <w:r>
        <w:rPr>
          <w:rFonts w:hint="eastAsia"/>
        </w:rPr>
        <w:t/>
      </w:r>
    </w:p>
    <w:p>
      <w:pPr/>
      <w:r>
        <w:rPr>
          <w:rFonts w:hint="eastAsia"/>
          <w:sz w:val="27"/>
        </w:rPr>
        <w:t>A.提高软件产品的质量     B.提高软件产品的可靠性</w:t>
      </w:r>
      <w:r>
        <w:rPr>
          <w:rFonts w:hint="eastAsia"/>
        </w:rPr>
        <w:t/>
      </w:r>
    </w:p>
    <w:p>
      <w:pPr/>
      <w:r>
        <w:rPr>
          <w:rFonts w:hint="eastAsia"/>
          <w:color w:val="FF0000"/>
          <w:sz w:val="27"/>
        </w:rPr>
        <w:t>C.减少软件产品的需求</w:t>
      </w:r>
      <w:r>
        <w:rPr>
          <w:rFonts w:hint="eastAsia"/>
          <w:sz w:val="27"/>
        </w:rPr>
        <w:t>     D.控制软件开发成本</w:t>
      </w:r>
      <w:r>
        <w:rPr>
          <w:rFonts w:hint="eastAsia"/>
        </w:rPr>
        <w:t/>
      </w:r>
    </w:p>
    <w:p>
      <w:pPr/>
      <w:r>
        <w:rPr>
          <w:rFonts w:hint="eastAsia"/>
          <w:sz w:val="27"/>
        </w:rPr>
        <w:t>(3)软件危机产生的主要原因是（）</w:t>
      </w:r>
      <w:r>
        <w:rPr>
          <w:rFonts w:hint="eastAsia"/>
        </w:rPr>
        <w:t/>
      </w:r>
    </w:p>
    <w:p>
      <w:pPr/>
      <w:r>
        <w:rPr>
          <w:rFonts w:hint="eastAsia"/>
          <w:sz w:val="27"/>
        </w:rPr>
        <w:t>A.软件工具落后       B.软件生产能力不足</w:t>
      </w:r>
      <w:r>
        <w:rPr>
          <w:rFonts w:hint="eastAsia"/>
        </w:rPr>
        <w:t/>
      </w:r>
    </w:p>
    <w:p>
      <w:pPr/>
      <w:r>
        <w:rPr>
          <w:rFonts w:hint="eastAsia"/>
          <w:sz w:val="27"/>
        </w:rPr>
        <w:t>C.对软件认识不够     </w:t>
      </w:r>
      <w:r>
        <w:rPr>
          <w:rFonts w:hint="eastAsia"/>
          <w:color w:val="FF0000"/>
          <w:sz w:val="27"/>
        </w:rPr>
        <w:t>D.软件本身的特点及开发方法</w:t>
      </w:r>
      <w:r>
        <w:rPr>
          <w:rFonts w:hint="eastAsia"/>
        </w:rPr>
        <w:t/>
      </w:r>
    </w:p>
    <w:p>
      <w:pPr/>
      <w:r>
        <w:rPr>
          <w:rFonts w:hint="eastAsia"/>
          <w:sz w:val="27"/>
        </w:rPr>
        <w:t>(4)人们公认的第一门面向对象编程语言是（）。</w:t>
      </w:r>
      <w:r>
        <w:rPr>
          <w:rFonts w:hint="eastAsia"/>
        </w:rPr>
        <w:t/>
      </w:r>
    </w:p>
    <w:p>
      <w:pPr/>
      <w:r>
        <w:rPr>
          <w:rFonts w:hint="eastAsia"/>
          <w:color w:val="FF0000"/>
          <w:sz w:val="27"/>
        </w:rPr>
        <w:t>A. Simula</w:t>
      </w:r>
      <w:r>
        <w:rPr>
          <w:rFonts w:hint="eastAsia"/>
          <w:sz w:val="27"/>
        </w:rPr>
        <w:t>      B. Smalltalk    C. C++     D. Java</w:t>
      </w:r>
      <w:r>
        <w:rPr>
          <w:rFonts w:hint="eastAsia"/>
        </w:rPr>
        <w:t/>
      </w:r>
    </w:p>
    <w:p>
      <w:pPr/>
      <w:r>
        <w:rPr>
          <w:rFonts w:hint="eastAsia"/>
          <w:sz w:val="27"/>
        </w:rPr>
        <w:t>(5)下列编程语言中不支持面向对象的特性的是（）。</w:t>
      </w:r>
      <w:r>
        <w:rPr>
          <w:rFonts w:hint="eastAsia"/>
        </w:rPr>
        <w:t/>
      </w:r>
    </w:p>
    <w:p>
      <w:pPr/>
      <w:r>
        <w:rPr>
          <w:rFonts w:hint="eastAsia"/>
          <w:sz w:val="27"/>
        </w:rPr>
        <w:t>A. C++      </w:t>
      </w:r>
      <w:r>
        <w:rPr>
          <w:rFonts w:hint="eastAsia"/>
          <w:color w:val="FF0000"/>
          <w:sz w:val="27"/>
        </w:rPr>
        <w:t> B. ANSI C  </w:t>
      </w:r>
      <w:r>
        <w:rPr>
          <w:rFonts w:hint="eastAsia"/>
          <w:sz w:val="27"/>
        </w:rPr>
        <w:t>   C. Java       D. Objetive c</w:t>
      </w:r>
      <w:r>
        <w:rPr>
          <w:rFonts w:hint="eastAsia"/>
        </w:rPr>
        <w:t/>
      </w:r>
    </w:p>
    <w:p>
      <w:pPr/>
      <w:r>
        <w:rPr>
          <w:rFonts w:hint="eastAsia"/>
          <w:sz w:val="27"/>
        </w:rPr>
        <w:t>(6)下列选项中不是面向对象方法的相关原则的是（）</w:t>
      </w:r>
      <w:r>
        <w:rPr>
          <w:rFonts w:hint="eastAsia"/>
        </w:rPr>
        <w:t/>
      </w:r>
    </w:p>
    <w:p>
      <w:pPr/>
      <w:r>
        <w:rPr>
          <w:rFonts w:hint="eastAsia"/>
          <w:sz w:val="27"/>
        </w:rPr>
        <w:t>A.封装   B.继承   C.多态   </w:t>
      </w:r>
      <w:r>
        <w:rPr>
          <w:rFonts w:hint="eastAsia"/>
          <w:color w:val="FF0000"/>
          <w:sz w:val="27"/>
        </w:rPr>
        <w:t>D.结构</w:t>
      </w:r>
      <w:r>
        <w:rPr>
          <w:rFonts w:hint="eastAsia"/>
        </w:rPr>
        <w:t/>
      </w:r>
    </w:p>
    <w:p>
      <w:pPr/>
      <w:r>
        <w:rPr>
          <w:rFonts w:hint="eastAsia"/>
          <w:sz w:val="27"/>
        </w:rPr>
        <w:t>(7)（）是面向对象方法中用来描述”对客户隐藏对象的属性和实现细节”的概念。</w:t>
      </w:r>
      <w:r>
        <w:rPr>
          <w:rFonts w:hint="eastAsia"/>
        </w:rPr>
        <w:t/>
      </w:r>
    </w:p>
    <w:p>
      <w:pPr/>
      <w:r>
        <w:rPr>
          <w:rFonts w:hint="eastAsia"/>
          <w:color w:val="FF0000"/>
          <w:sz w:val="27"/>
        </w:rPr>
        <w:t>A.封装</w:t>
      </w:r>
      <w:r>
        <w:rPr>
          <w:rFonts w:hint="eastAsia"/>
          <w:sz w:val="27"/>
        </w:rPr>
        <w:t>   B.继承   C.多态 D.抽象</w:t>
      </w:r>
      <w:r>
        <w:rPr>
          <w:rFonts w:hint="eastAsia"/>
        </w:rPr>
        <w:t/>
      </w:r>
    </w:p>
    <w:p>
      <w:pPr/>
      <w:r>
        <w:rPr>
          <w:rFonts w:hint="eastAsia"/>
          <w:sz w:val="27"/>
        </w:rPr>
        <w:t>(8)下列选项中不属于面向对象方法的优势之-的是（）。</w:t>
      </w:r>
      <w:r>
        <w:rPr>
          <w:rFonts w:hint="eastAsia"/>
        </w:rPr>
        <w:t/>
      </w:r>
    </w:p>
    <w:p>
      <w:pPr/>
      <w:r>
        <w:rPr>
          <w:rFonts w:hint="eastAsia"/>
          <w:sz w:val="27"/>
        </w:rPr>
        <w:t>A.复用性强              B.改善了软件结构</w:t>
      </w:r>
      <w:r>
        <w:rPr>
          <w:rFonts w:hint="eastAsia"/>
        </w:rPr>
        <w:t/>
      </w:r>
    </w:p>
    <w:p>
      <w:pPr/>
      <w:r>
        <w:rPr>
          <w:rFonts w:hint="eastAsia"/>
          <w:color w:val="FF0000"/>
          <w:sz w:val="27"/>
        </w:rPr>
        <w:t>C.软件的执行效率更高</w:t>
      </w:r>
      <w:r>
        <w:rPr>
          <w:rFonts w:hint="eastAsia"/>
          <w:sz w:val="27"/>
        </w:rPr>
        <w:t>    D.抽象更符合人类的思维习惯</w:t>
      </w:r>
      <w:r>
        <w:rPr>
          <w:rFonts w:hint="eastAsia"/>
        </w:rPr>
        <w:t/>
      </w:r>
    </w:p>
    <w:p>
      <w:pPr/>
      <w:r>
        <w:rPr>
          <w:rFonts w:hint="eastAsia"/>
          <w:sz w:val="27"/>
        </w:rPr>
        <w:t>2.判断题</w:t>
      </w:r>
      <w:r>
        <w:rPr>
          <w:rFonts w:hint="eastAsia"/>
        </w:rPr>
        <w:t/>
      </w:r>
    </w:p>
    <w:p>
      <w:pPr/>
      <w:r>
        <w:rPr>
          <w:rFonts w:hint="eastAsia"/>
          <w:sz w:val="27"/>
        </w:rPr>
        <w:t>(1)软件就是程序，编写软件就是编写程序。  对 </w:t>
      </w:r>
      <w:r>
        <w:rPr>
          <w:rFonts w:hint="eastAsia"/>
          <w:color w:val="FF0000"/>
          <w:sz w:val="27"/>
        </w:rPr>
        <w:t>错</w:t>
      </w:r>
      <w:r>
        <w:rPr>
          <w:rFonts w:hint="eastAsia"/>
        </w:rPr>
        <w:t/>
      </w:r>
    </w:p>
    <w:p>
      <w:pPr/>
      <w:r>
        <w:rPr>
          <w:rFonts w:hint="eastAsia"/>
          <w:sz w:val="27"/>
        </w:rPr>
        <w:t>(2)软件危机的主要表现是软件需求增加，软件价格上升。  对 </w:t>
      </w:r>
      <w:r>
        <w:rPr>
          <w:rFonts w:hint="eastAsia"/>
          <w:color w:val="FF0000"/>
          <w:sz w:val="27"/>
        </w:rPr>
        <w:t>错</w:t>
      </w:r>
      <w:r>
        <w:rPr>
          <w:rFonts w:hint="eastAsia"/>
        </w:rPr>
        <w:t/>
      </w:r>
    </w:p>
    <w:p>
      <w:pPr/>
      <w:r>
        <w:rPr>
          <w:rFonts w:hint="eastAsia"/>
          <w:sz w:val="27"/>
        </w:rPr>
        <w:t>(3) C语言对面向对象的发展起到了重要作用。  对 </w:t>
      </w:r>
      <w:r>
        <w:rPr>
          <w:rFonts w:hint="eastAsia"/>
          <w:color w:val="FF0000"/>
          <w:sz w:val="27"/>
        </w:rPr>
        <w:t>错</w:t>
      </w:r>
      <w:r>
        <w:rPr>
          <w:rFonts w:hint="eastAsia"/>
        </w:rPr>
        <w:t/>
      </w:r>
    </w:p>
    <w:p>
      <w:pPr/>
      <w:r>
        <w:rPr>
          <w:rFonts w:hint="eastAsia"/>
          <w:sz w:val="27"/>
        </w:rPr>
        <w:t>(4)面向对象方法中的对象是从客观世界中抽象出来的一个集合体。  </w:t>
      </w:r>
      <w:r>
        <w:rPr>
          <w:rFonts w:hint="eastAsia"/>
          <w:color w:val="FF0000"/>
          <w:sz w:val="27"/>
        </w:rPr>
        <w:t>对</w:t>
      </w:r>
      <w:r>
        <w:rPr>
          <w:rFonts w:hint="eastAsia"/>
          <w:sz w:val="27"/>
        </w:rPr>
        <w:t> 错</w:t>
      </w:r>
      <w:r>
        <w:rPr>
          <w:rFonts w:hint="eastAsia"/>
        </w:rPr>
        <w:t/>
      </w:r>
    </w:p>
    <w:p>
      <w:pPr/>
      <w:r>
        <w:rPr>
          <w:rFonts w:hint="eastAsia"/>
          <w:sz w:val="27"/>
        </w:rPr>
        <w:t>(5)面向对象可以保证开发过程中的需求变化完全不会导致系统结构的变化。  对 </w:t>
      </w:r>
      <w:r>
        <w:rPr>
          <w:rFonts w:hint="eastAsia"/>
          <w:color w:val="FF0000"/>
          <w:sz w:val="27"/>
        </w:rPr>
        <w:t>错</w:t>
      </w:r>
      <w:r>
        <w:rPr>
          <w:rFonts w:hint="eastAsia"/>
        </w:rPr>
        <w:t/>
      </w:r>
    </w:p>
    <w:p>
      <w:pPr/>
      <w:r>
        <w:rPr>
          <w:rFonts w:hint="eastAsia"/>
          <w:sz w:val="27"/>
        </w:rPr>
        <w:t>(6)面向对象方法就是使用面向对象的程序设计语言进行编程。   对 </w:t>
      </w:r>
      <w:r>
        <w:rPr>
          <w:rFonts w:hint="eastAsia"/>
          <w:color w:val="FF0000"/>
          <w:sz w:val="27"/>
        </w:rPr>
        <w:t>错</w:t>
      </w:r>
      <w:r>
        <w:rPr>
          <w:rFonts w:hint="eastAsia"/>
        </w:rPr>
        <w:t/>
      </w:r>
    </w:p>
    <w:p>
      <w:pPr/>
      <w:r>
        <w:rPr>
          <w:rFonts w:hint="eastAsia"/>
          <w:sz w:val="27"/>
        </w:rPr>
        <w:t>(7)对象的自治性指的是对象是完全封闭的,不受任何外界影响。   对 </w:t>
      </w:r>
      <w:r>
        <w:rPr>
          <w:rFonts w:hint="eastAsia"/>
          <w:color w:val="FF0000"/>
          <w:sz w:val="27"/>
        </w:rPr>
        <w:t>错</w:t>
      </w:r>
      <w:r>
        <w:rPr>
          <w:rFonts w:hint="eastAsia"/>
        </w:rPr>
        <w:t/>
      </w:r>
    </w:p>
    <w:p>
      <w:pPr/>
      <w:r>
        <w:rPr>
          <w:rFonts w:hint="eastAsia"/>
          <w:sz w:val="27"/>
        </w:rPr>
        <w:t>(8)类是面向对象程序中的构造单位，也是面向对象程序设计语言的基本成分。  </w:t>
      </w:r>
      <w:r>
        <w:rPr>
          <w:rFonts w:hint="eastAsia"/>
          <w:color w:val="FF0000"/>
          <w:sz w:val="27"/>
        </w:rPr>
        <w:t>对</w:t>
      </w:r>
      <w:r>
        <w:rPr>
          <w:rFonts w:hint="eastAsia"/>
          <w:sz w:val="27"/>
        </w:rPr>
        <w:t> 错</w:t>
      </w:r>
      <w:r>
        <w:rPr>
          <w:rFonts w:hint="eastAsia"/>
        </w:rPr>
        <w:t/>
      </w:r>
    </w:p>
    <w:p>
      <w:pPr/>
      <w:r>
        <w:rPr>
          <w:rFonts w:hint="eastAsia"/>
          <w:sz w:val="27"/>
        </w:rPr>
        <w:t>第二章</w:t>
      </w:r>
      <w:r>
        <w:rPr>
          <w:rFonts w:hint="eastAsia"/>
        </w:rPr>
        <w:t/>
      </w:r>
    </w:p>
    <w:p>
      <w:pPr/>
      <w:r>
        <w:rPr>
          <w:rFonts w:hint="eastAsia"/>
          <w:sz w:val="24"/>
        </w:rPr>
        <w:t>1.	</w:t>
      </w:r>
      <w:r>
        <w:rPr>
          <w:rFonts w:hint="eastAsia"/>
          <w:sz w:val="27"/>
        </w:rPr>
        <w:t>选择题</w:t>
      </w:r>
      <w:r>
        <w:rPr>
          <w:rFonts w:hint="eastAsia"/>
        </w:rPr>
        <w:t/>
      </w:r>
    </w:p>
    <w:p>
      <w:pPr/>
      <w:r>
        <w:rPr>
          <w:rFonts w:hint="eastAsia"/>
          <w:sz w:val="27"/>
        </w:rPr>
        <w:t>1.选择题</w:t>
      </w:r>
      <w:r>
        <w:rPr>
          <w:rFonts w:hint="eastAsia"/>
        </w:rPr>
        <w:t/>
      </w:r>
    </w:p>
    <w:p>
      <w:pPr/>
      <w:r>
        <w:rPr>
          <w:rFonts w:hint="eastAsia"/>
          <w:sz w:val="27"/>
        </w:rPr>
        <w:t>(1)下列关于模型的表述，不正确的项是（）。</w:t>
      </w:r>
      <w:r>
        <w:rPr>
          <w:rFonts w:hint="eastAsia"/>
        </w:rPr>
        <w:t/>
      </w:r>
    </w:p>
    <w:p>
      <w:pPr/>
      <w:r>
        <w:rPr>
          <w:rFonts w:hint="eastAsia"/>
          <w:color w:val="FF0000"/>
          <w:sz w:val="27"/>
        </w:rPr>
        <w:t>A.建模语言只能是图形表示的</w:t>
      </w:r>
      <w:r>
        <w:rPr>
          <w:rFonts w:hint="eastAsia"/>
        </w:rPr>
        <w:t/>
      </w:r>
    </w:p>
    <w:p>
      <w:pPr/>
      <w:r>
        <w:rPr>
          <w:rFonts w:hint="eastAsia"/>
          <w:sz w:val="27"/>
        </w:rPr>
        <w:t>B.模型所描绘的系统蓝團既可以包括详细的计划，也可以包括系统的总体计划</w:t>
      </w:r>
      <w:r>
        <w:rPr>
          <w:rFonts w:hint="eastAsia"/>
        </w:rPr>
        <w:t/>
      </w:r>
    </w:p>
    <w:p>
      <w:pPr/>
      <w:r>
        <w:rPr>
          <w:rFonts w:hint="eastAsia"/>
          <w:sz w:val="27"/>
        </w:rPr>
        <w:t>C.模型可以帮助开发组生成有用的工作产品</w:t>
      </w:r>
      <w:r>
        <w:rPr>
          <w:rFonts w:hint="eastAsia"/>
        </w:rPr>
        <w:t/>
      </w:r>
    </w:p>
    <w:p>
      <w:pPr/>
      <w:r>
        <w:rPr>
          <w:rFonts w:hint="eastAsia"/>
          <w:sz w:val="27"/>
        </w:rPr>
        <w:t>D.最好的模型总是与现实世界联系密切</w:t>
      </w:r>
      <w:r>
        <w:rPr>
          <w:rFonts w:hint="eastAsia"/>
        </w:rPr>
        <w:t/>
      </w:r>
    </w:p>
    <w:p>
      <w:pPr/>
      <w:r>
        <w:rPr>
          <w:rFonts w:hint="eastAsia"/>
          <w:sz w:val="27"/>
        </w:rPr>
        <w:t>(2) UML的全称是（）。</w:t>
      </w:r>
      <w:r>
        <w:rPr>
          <w:rFonts w:hint="eastAsia"/>
        </w:rPr>
        <w:t/>
      </w:r>
    </w:p>
    <w:p>
      <w:pPr/>
      <w:r>
        <w:rPr>
          <w:rFonts w:hint="eastAsia"/>
          <w:sz w:val="27"/>
        </w:rPr>
        <w:t>A. Unify Modeling L.anguage</w:t>
      </w:r>
      <w:r>
        <w:rPr>
          <w:rFonts w:hint="eastAsia"/>
        </w:rPr>
        <w:t/>
      </w:r>
    </w:p>
    <w:p>
      <w:pPr/>
      <w:r>
        <w:rPr>
          <w:rFonts w:hint="eastAsia"/>
          <w:color w:val="FF0000"/>
          <w:sz w:val="27"/>
        </w:rPr>
        <w:t>B. Unified Modeling Language</w:t>
      </w:r>
      <w:r>
        <w:rPr>
          <w:rFonts w:hint="eastAsia"/>
        </w:rPr>
        <w:t/>
      </w:r>
    </w:p>
    <w:p>
      <w:pPr/>
      <w:r>
        <w:rPr>
          <w:rFonts w:hint="eastAsia"/>
          <w:sz w:val="27"/>
        </w:rPr>
        <w:t>C. Unified Modetm Language</w:t>
      </w:r>
      <w:r>
        <w:rPr>
          <w:rFonts w:hint="eastAsia"/>
        </w:rPr>
        <w:t/>
      </w:r>
    </w:p>
    <w:p>
      <w:pPr/>
      <w:r>
        <w:rPr>
          <w:rFonts w:hint="eastAsia"/>
          <w:sz w:val="27"/>
        </w:rPr>
        <w:t>D. Unified Making Language</w:t>
      </w:r>
      <w:r>
        <w:rPr>
          <w:rFonts w:hint="eastAsia"/>
        </w:rPr>
        <w:t/>
      </w:r>
    </w:p>
    <w:p>
      <w:pPr/>
      <w:r>
        <w:rPr>
          <w:rFonts w:hint="eastAsia"/>
          <w:sz w:val="27"/>
        </w:rPr>
        <w:t>(3)UML主要应用于（）</w:t>
      </w:r>
      <w:r>
        <w:rPr>
          <w:rFonts w:hint="eastAsia"/>
        </w:rPr>
        <w:t/>
      </w:r>
    </w:p>
    <w:p>
      <w:pPr/>
      <w:r>
        <w:rPr>
          <w:rFonts w:hint="eastAsia"/>
          <w:sz w:val="27"/>
        </w:rPr>
        <w:t>A.基于螺旋模型的结构化开发方铁</w:t>
      </w:r>
      <w:r>
        <w:rPr>
          <w:rFonts w:hint="eastAsia"/>
        </w:rPr>
        <w:t/>
      </w:r>
    </w:p>
    <w:p>
      <w:pPr/>
      <w:r>
        <w:rPr>
          <w:rFonts w:hint="eastAsia"/>
          <w:sz w:val="27"/>
        </w:rPr>
        <w:t>B基于需求动志定义的原型化方法</w:t>
      </w:r>
      <w:r>
        <w:rPr>
          <w:rFonts w:hint="eastAsia"/>
        </w:rPr>
        <w:t/>
      </w:r>
    </w:p>
    <w:p>
      <w:pPr/>
      <w:r>
        <w:rPr>
          <w:rFonts w:hint="eastAsia"/>
          <w:sz w:val="27"/>
        </w:rPr>
        <w:t>C.基于数据的数据流开发方法</w:t>
      </w:r>
      <w:r>
        <w:rPr>
          <w:rFonts w:hint="eastAsia"/>
        </w:rPr>
        <w:t/>
      </w:r>
    </w:p>
    <w:p>
      <w:pPr/>
      <w:r>
        <w:rPr>
          <w:rFonts w:hint="eastAsia"/>
          <w:color w:val="FF0000"/>
          <w:sz w:val="27"/>
        </w:rPr>
        <w:t>D.基于对象的面向对象的方法</w:t>
      </w:r>
      <w:r>
        <w:rPr>
          <w:rFonts w:hint="eastAsia"/>
        </w:rPr>
        <w:t/>
      </w:r>
    </w:p>
    <w:p>
      <w:pPr/>
      <w:r>
        <w:rPr>
          <w:rFonts w:hint="eastAsia"/>
          <w:sz w:val="27"/>
        </w:rPr>
        <w:t>(4)下列面向对象方法中不是UML所融合的方法的一项是（）。</w:t>
      </w:r>
      <w:r>
        <w:rPr>
          <w:rFonts w:hint="eastAsia"/>
        </w:rPr>
        <w:t/>
      </w:r>
    </w:p>
    <w:p>
      <w:pPr/>
      <w:r>
        <w:rPr>
          <w:rFonts w:hint="eastAsia"/>
          <w:sz w:val="27"/>
        </w:rPr>
        <w:t>A. Booch</w:t>
      </w:r>
      <w:r>
        <w:rPr>
          <w:rFonts w:hint="eastAsia"/>
        </w:rPr>
        <w:t/>
      </w:r>
    </w:p>
    <w:p>
      <w:pPr/>
      <w:r>
        <w:rPr>
          <w:rFonts w:hint="eastAsia"/>
          <w:sz w:val="27"/>
        </w:rPr>
        <w:t>B. OOSE</w:t>
      </w:r>
      <w:r>
        <w:rPr>
          <w:rFonts w:hint="eastAsia"/>
        </w:rPr>
        <w:t/>
      </w:r>
    </w:p>
    <w:p>
      <w:pPr/>
      <w:r>
        <w:rPr>
          <w:rFonts w:hint="eastAsia"/>
          <w:sz w:val="27"/>
        </w:rPr>
        <w:t>C. OMT</w:t>
      </w:r>
      <w:r>
        <w:rPr>
          <w:rFonts w:hint="eastAsia"/>
        </w:rPr>
        <w:t/>
      </w:r>
    </w:p>
    <w:p>
      <w:pPr/>
      <w:r>
        <w:rPr>
          <w:rFonts w:hint="eastAsia"/>
          <w:color w:val="FF0000"/>
          <w:sz w:val="27"/>
        </w:rPr>
        <w:t>D. Cond/Yourdon</w:t>
      </w:r>
      <w:r>
        <w:rPr>
          <w:rFonts w:hint="eastAsia"/>
        </w:rPr>
        <w:t/>
      </w:r>
    </w:p>
    <w:p>
      <w:pPr/>
      <w:r>
        <w:rPr>
          <w:rFonts w:hint="eastAsia"/>
          <w:sz w:val="27"/>
        </w:rPr>
        <w:t>(5)著名的OMT方法是由（）提出的。</w:t>
      </w:r>
      <w:r>
        <w:rPr>
          <w:rFonts w:hint="eastAsia"/>
        </w:rPr>
        <w:t/>
      </w:r>
    </w:p>
    <w:p>
      <w:pPr/>
      <w:r>
        <w:rPr>
          <w:rFonts w:hint="eastAsia"/>
          <w:sz w:val="27"/>
        </w:rPr>
        <w:t>A. Booch</w:t>
      </w:r>
      <w:r>
        <w:rPr>
          <w:rFonts w:hint="eastAsia"/>
        </w:rPr>
        <w:t/>
      </w:r>
    </w:p>
    <w:p>
      <w:pPr/>
      <w:r>
        <w:rPr>
          <w:rFonts w:hint="eastAsia"/>
          <w:color w:val="FF0000"/>
          <w:sz w:val="27"/>
        </w:rPr>
        <w:t>B Rumbaugh</w:t>
      </w:r>
      <w:r>
        <w:rPr>
          <w:rFonts w:hint="eastAsia"/>
        </w:rPr>
        <w:t/>
      </w:r>
    </w:p>
    <w:p>
      <w:pPr/>
      <w:r>
        <w:rPr>
          <w:rFonts w:hint="eastAsia"/>
          <w:sz w:val="27"/>
        </w:rPr>
        <w:t>C Cond</w:t>
      </w:r>
      <w:r>
        <w:rPr>
          <w:rFonts w:hint="eastAsia"/>
        </w:rPr>
        <w:t/>
      </w:r>
    </w:p>
    <w:p>
      <w:pPr/>
      <w:r>
        <w:rPr>
          <w:rFonts w:hint="eastAsia"/>
          <w:sz w:val="27"/>
        </w:rPr>
        <w:t>D. Jarcoheon </w:t>
      </w:r>
      <w:r>
        <w:rPr>
          <w:rFonts w:hint="eastAsia"/>
        </w:rPr>
        <w:t/>
      </w:r>
    </w:p>
    <w:p>
      <w:pPr/>
      <w:r>
        <w:rPr>
          <w:rFonts w:hint="eastAsia"/>
          <w:sz w:val="27"/>
        </w:rPr>
        <w:t>(6)在UML所融合的方法中，（）方法是以用例来驱动简求获取的。</w:t>
      </w:r>
      <w:r>
        <w:rPr>
          <w:rFonts w:hint="eastAsia"/>
        </w:rPr>
        <w:t/>
      </w:r>
    </w:p>
    <w:p>
      <w:pPr/>
      <w:r>
        <w:rPr>
          <w:rFonts w:hint="eastAsia"/>
          <w:sz w:val="27"/>
        </w:rPr>
        <w:t>A. Booch</w:t>
      </w:r>
      <w:r>
        <w:rPr>
          <w:rFonts w:hint="eastAsia"/>
        </w:rPr>
        <w:t/>
      </w:r>
    </w:p>
    <w:p>
      <w:pPr/>
      <w:r>
        <w:rPr>
          <w:rFonts w:hint="eastAsia"/>
          <w:color w:val="FF0000"/>
          <w:sz w:val="27"/>
        </w:rPr>
        <w:t>B OOSE</w:t>
      </w:r>
      <w:r>
        <w:rPr>
          <w:rFonts w:hint="eastAsia"/>
        </w:rPr>
        <w:t/>
      </w:r>
    </w:p>
    <w:p>
      <w:pPr/>
      <w:r>
        <w:rPr>
          <w:rFonts w:hint="eastAsia"/>
          <w:sz w:val="24"/>
        </w:rPr>
        <w:t>C. </w:t>
      </w:r>
      <w:r>
        <w:rPr>
          <w:rFonts w:hint="eastAsia"/>
          <w:sz w:val="27"/>
        </w:rPr>
        <w:t>OMT</w:t>
      </w:r>
      <w:r>
        <w:rPr>
          <w:rFonts w:hint="eastAsia"/>
        </w:rPr>
        <w:t/>
      </w:r>
    </w:p>
    <w:p>
      <w:pPr/>
      <w:r>
        <w:rPr>
          <w:rFonts w:hint="eastAsia"/>
          <w:sz w:val="27"/>
        </w:rPr>
        <w:t>D. Cond/Yourdon</w:t>
      </w:r>
      <w:r>
        <w:rPr>
          <w:rFonts w:hint="eastAsia"/>
        </w:rPr>
        <w:t/>
      </w:r>
    </w:p>
    <w:p>
      <w:pPr/>
      <w:r>
        <w:rPr>
          <w:rFonts w:hint="eastAsia"/>
          <w:sz w:val="27"/>
        </w:rPr>
        <w:t>(7)正式的UMI.2.0规范是在（）年通过的。</w:t>
      </w:r>
      <w:r>
        <w:rPr>
          <w:rFonts w:hint="eastAsia"/>
        </w:rPr>
        <w:t/>
      </w:r>
    </w:p>
    <w:p>
      <w:pPr/>
      <w:r>
        <w:rPr>
          <w:rFonts w:hint="eastAsia"/>
          <w:sz w:val="27"/>
        </w:rPr>
        <w:t>A.2001   B.2003  </w:t>
      </w:r>
      <w:r>
        <w:rPr>
          <w:rFonts w:hint="eastAsia"/>
          <w:color w:val="FF0000"/>
          <w:sz w:val="27"/>
        </w:rPr>
        <w:t>C.2005</w:t>
      </w:r>
      <w:r>
        <w:rPr>
          <w:rFonts w:hint="eastAsia"/>
          <w:sz w:val="27"/>
        </w:rPr>
        <w:t>   D.2007</w:t>
      </w:r>
      <w:r>
        <w:rPr>
          <w:rFonts w:hint="eastAsia"/>
        </w:rPr>
        <w:t/>
      </w:r>
    </w:p>
    <w:p>
      <w:pPr/>
      <w:r>
        <w:rPr>
          <w:rFonts w:hint="eastAsia"/>
          <w:sz w:val="27"/>
        </w:rPr>
        <w:t>(8)下列表述中不属于UMI.的目标的是（）。</w:t>
      </w:r>
      <w:r>
        <w:rPr>
          <w:rFonts w:hint="eastAsia"/>
        </w:rPr>
        <w:t/>
      </w:r>
    </w:p>
    <w:p>
      <w:pPr/>
      <w:r>
        <w:rPr>
          <w:rFonts w:hint="eastAsia"/>
          <w:sz w:val="27"/>
        </w:rPr>
        <w:t>A.为建模者提供可用的、富有表达力的可视化的建模语言</w:t>
      </w:r>
      <w:r>
        <w:rPr>
          <w:rFonts w:hint="eastAsia"/>
        </w:rPr>
        <w:t/>
      </w:r>
    </w:p>
    <w:p>
      <w:pPr/>
      <w:r>
        <w:rPr>
          <w:rFonts w:hint="eastAsia"/>
          <w:sz w:val="27"/>
        </w:rPr>
        <w:t>B.支持独立于编程语言和开发过程的规范</w:t>
      </w:r>
      <w:r>
        <w:rPr>
          <w:rFonts w:hint="eastAsia"/>
        </w:rPr>
        <w:t/>
      </w:r>
    </w:p>
    <w:p>
      <w:pPr/>
      <w:r>
        <w:rPr>
          <w:rFonts w:hint="eastAsia"/>
          <w:color w:val="FF0000"/>
          <w:sz w:val="27"/>
        </w:rPr>
        <w:t>C.成为一门独立的编程语言</w:t>
      </w:r>
      <w:r>
        <w:rPr>
          <w:rFonts w:hint="eastAsia"/>
        </w:rPr>
        <w:t/>
      </w:r>
    </w:p>
    <w:p>
      <w:pPr/>
      <w:r>
        <w:rPr>
          <w:rFonts w:hint="eastAsia"/>
          <w:sz w:val="27"/>
        </w:rPr>
        <w:t>D.推动面向对象建模工具市场的成长</w:t>
      </w:r>
      <w:r>
        <w:rPr>
          <w:rFonts w:hint="eastAsia"/>
        </w:rPr>
        <w:t/>
      </w:r>
    </w:p>
    <w:p>
      <w:pPr/>
      <w:r>
        <w:rPr>
          <w:rFonts w:hint="eastAsia"/>
          <w:sz w:val="27"/>
        </w:rPr>
        <w:t>2.判断题</w:t>
      </w:r>
      <w:r>
        <w:rPr>
          <w:rFonts w:hint="eastAsia"/>
        </w:rPr>
        <w:t/>
      </w:r>
    </w:p>
    <w:p>
      <w:pPr/>
      <w:r>
        <w:rPr>
          <w:rFonts w:hint="eastAsia"/>
          <w:sz w:val="27"/>
        </w:rPr>
        <w:t>(1) UML.是一种建模语言，是种标准的表示，是一种方法。  对 </w:t>
      </w:r>
      <w:r>
        <w:rPr>
          <w:rFonts w:hint="eastAsia"/>
          <w:color w:val="FF0000"/>
          <w:sz w:val="27"/>
        </w:rPr>
        <w:t>错</w:t>
      </w:r>
      <w:r>
        <w:rPr>
          <w:rFonts w:hint="eastAsia"/>
        </w:rPr>
        <w:t/>
      </w:r>
    </w:p>
    <w:p>
      <w:pPr/>
      <w:r>
        <w:rPr>
          <w:rFonts w:hint="eastAsia"/>
          <w:sz w:val="27"/>
        </w:rPr>
        <w:t>(2) UML.支持面向对象的主要概念.并与具体的开发过程相关。  对 </w:t>
      </w:r>
      <w:r>
        <w:rPr>
          <w:rFonts w:hint="eastAsia"/>
          <w:color w:val="FF0000"/>
          <w:sz w:val="27"/>
        </w:rPr>
        <w:t>错</w:t>
      </w:r>
      <w:r>
        <w:rPr>
          <w:rFonts w:hint="eastAsia"/>
        </w:rPr>
        <w:t/>
      </w:r>
    </w:p>
    <w:p>
      <w:pPr/>
      <w:r>
        <w:rPr>
          <w:rFonts w:hint="eastAsia"/>
          <w:sz w:val="27"/>
        </w:rPr>
        <w:t>(3)在UML.这个名称出现之前.JamesRumbaugh和GradyBoeh的合井OMT和Hooch工作成果被称为UM 0. 8.   </w:t>
      </w:r>
      <w:r>
        <w:rPr>
          <w:rFonts w:hint="eastAsia"/>
          <w:color w:val="FF0000"/>
          <w:sz w:val="27"/>
        </w:rPr>
        <w:t>对</w:t>
      </w:r>
      <w:r>
        <w:rPr>
          <w:rFonts w:hint="eastAsia"/>
          <w:sz w:val="27"/>
        </w:rPr>
        <w:t> 错</w:t>
      </w:r>
      <w:r>
        <w:rPr>
          <w:rFonts w:hint="eastAsia"/>
        </w:rPr>
        <w:t/>
      </w:r>
    </w:p>
    <w:p>
      <w:pPr/>
      <w:r>
        <w:rPr>
          <w:rFonts w:hint="eastAsia"/>
          <w:sz w:val="27"/>
        </w:rPr>
        <w:t>(4) 1997年11月，UML.1.1规范被OMG全体成员通过，正式被采纳为规范。  </w:t>
      </w:r>
      <w:r>
        <w:rPr>
          <w:rFonts w:hint="eastAsia"/>
          <w:color w:val="FF0000"/>
          <w:sz w:val="27"/>
        </w:rPr>
        <w:t>对</w:t>
      </w:r>
      <w:r>
        <w:rPr>
          <w:rFonts w:hint="eastAsia"/>
          <w:sz w:val="27"/>
        </w:rPr>
        <w:t> 错</w:t>
      </w:r>
      <w:r>
        <w:rPr>
          <w:rFonts w:hint="eastAsia"/>
        </w:rPr>
        <w:t/>
      </w:r>
    </w:p>
    <w:p>
      <w:pPr/>
      <w:r>
        <w:rPr>
          <w:rFonts w:hint="eastAsia"/>
          <w:sz w:val="27"/>
        </w:rPr>
        <w:t>(5) UML既是一门建模语言，也可以作为一门编程语言。  对 </w:t>
      </w:r>
      <w:r>
        <w:rPr>
          <w:rFonts w:hint="eastAsia"/>
          <w:color w:val="FF0000"/>
          <w:sz w:val="27"/>
        </w:rPr>
        <w:t>错</w:t>
      </w:r>
      <w:r>
        <w:rPr>
          <w:rFonts w:hint="eastAsia"/>
        </w:rPr>
        <w:t/>
      </w:r>
    </w:p>
    <w:p>
      <w:pPr/>
      <w:r>
        <w:rPr>
          <w:rFonts w:hint="eastAsia"/>
          <w:sz w:val="27"/>
        </w:rPr>
        <w:t>(6)在UML.出现之前，众多不同的面向对象的方法同时存在,给用户带来了一定困扰。  </w:t>
      </w:r>
      <w:r>
        <w:rPr>
          <w:rFonts w:hint="eastAsia"/>
          <w:color w:val="FF0000"/>
          <w:sz w:val="27"/>
        </w:rPr>
        <w:t>对</w:t>
      </w:r>
      <w:r>
        <w:rPr>
          <w:rFonts w:hint="eastAsia"/>
          <w:sz w:val="27"/>
        </w:rPr>
        <w:t> 错</w:t>
      </w:r>
      <w:r>
        <w:rPr>
          <w:rFonts w:hint="eastAsia"/>
        </w:rPr>
        <w:t/>
      </w:r>
    </w:p>
    <w:p>
      <w:pPr/>
      <w:r>
        <w:rPr>
          <w:rFonts w:hint="eastAsia"/>
          <w:sz w:val="27"/>
        </w:rPr>
        <w:t>(7) UML 2.0的出现彻底推翻了UML 1.x中的核心概念，发展成了一门与之前截然不同的建模语言。  对 </w:t>
      </w:r>
      <w:r>
        <w:rPr>
          <w:rFonts w:hint="eastAsia"/>
          <w:color w:val="FF0000"/>
          <w:sz w:val="27"/>
        </w:rPr>
        <w:t>错</w:t>
      </w:r>
      <w:r>
        <w:rPr>
          <w:rFonts w:hint="eastAsia"/>
        </w:rPr>
        <w:t/>
      </w:r>
    </w:p>
    <w:p>
      <w:pPr/>
      <w:r>
        <w:rPr>
          <w:rFonts w:hint="eastAsia"/>
          <w:sz w:val="27"/>
        </w:rPr>
        <w:t>(8) UML提供了一些方法可以让用户创建出新的模型元素。  </w:t>
      </w:r>
      <w:r>
        <w:rPr>
          <w:rFonts w:hint="eastAsia"/>
          <w:color w:val="FF0000"/>
          <w:sz w:val="27"/>
        </w:rPr>
        <w:t>对</w:t>
      </w:r>
      <w:r>
        <w:rPr>
          <w:rFonts w:hint="eastAsia"/>
          <w:sz w:val="27"/>
        </w:rPr>
        <w:t> 错</w:t>
      </w:r>
      <w:r>
        <w:rPr>
          <w:rFonts w:hint="eastAsia"/>
        </w:rPr>
        <w:t/>
      </w:r>
    </w:p>
    <w:p>
      <w:pPr/>
      <w:r>
        <w:rPr>
          <w:rFonts w:hint="eastAsia"/>
          <w:sz w:val="27"/>
        </w:rPr>
        <w:t>第三章</w:t>
      </w:r>
      <w:r>
        <w:rPr>
          <w:rFonts w:hint="eastAsia"/>
        </w:rPr>
        <w:t/>
      </w:r>
    </w:p>
    <w:p>
      <w:pPr/>
      <w:r>
        <w:rPr>
          <w:rFonts w:hint="eastAsia"/>
          <w:sz w:val="27"/>
        </w:rPr>
        <w:t>1.选择题</w:t>
      </w:r>
      <w:r>
        <w:rPr>
          <w:rFonts w:hint="eastAsia"/>
        </w:rPr>
        <w:t/>
      </w:r>
    </w:p>
    <w:p>
      <w:pPr/>
      <w:r>
        <w:rPr>
          <w:rFonts w:hint="eastAsia"/>
          <w:sz w:val="27"/>
        </w:rPr>
        <w:t>(1)下列事物中不属于UML中的结构事物是（）。</w:t>
      </w:r>
      <w:r>
        <w:rPr>
          <w:rFonts w:hint="eastAsia"/>
        </w:rPr>
        <w:t/>
      </w:r>
    </w:p>
    <w:p>
      <w:pPr/>
      <w:r>
        <w:rPr>
          <w:rFonts w:hint="eastAsia"/>
          <w:sz w:val="27"/>
        </w:rPr>
        <w:t>A.类    B.组件    C.节点    </w:t>
      </w:r>
      <w:r>
        <w:rPr>
          <w:rFonts w:hint="eastAsia"/>
          <w:color w:val="FF0000"/>
          <w:sz w:val="27"/>
        </w:rPr>
        <w:t>D.状态机</w:t>
      </w:r>
      <w:r>
        <w:rPr>
          <w:rFonts w:hint="eastAsia"/>
        </w:rPr>
        <w:t/>
      </w:r>
    </w:p>
    <w:p>
      <w:pPr/>
      <w:r>
        <w:rPr>
          <w:rFonts w:hint="eastAsia"/>
          <w:sz w:val="27"/>
        </w:rPr>
        <w:t>(2)描述了一组动作序列的模型元素是（）。</w:t>
      </w:r>
      <w:r>
        <w:rPr>
          <w:rFonts w:hint="eastAsia"/>
        </w:rPr>
        <w:t/>
      </w:r>
    </w:p>
    <w:p>
      <w:pPr/>
      <w:r>
        <w:rPr>
          <w:rFonts w:hint="eastAsia"/>
          <w:sz w:val="27"/>
        </w:rPr>
        <w:t>A.类        B.接口      </w:t>
      </w:r>
      <w:r>
        <w:rPr>
          <w:rFonts w:hint="eastAsia"/>
          <w:color w:val="FF0000"/>
          <w:sz w:val="27"/>
        </w:rPr>
        <w:t>C.用例</w:t>
      </w:r>
      <w:r>
        <w:rPr>
          <w:rFonts w:hint="eastAsia"/>
          <w:sz w:val="27"/>
        </w:rPr>
        <w:t>       D.组件</w:t>
      </w:r>
      <w:r>
        <w:rPr>
          <w:rFonts w:hint="eastAsia"/>
        </w:rPr>
        <w:t/>
      </w:r>
    </w:p>
    <w:p>
      <w:pPr/>
      <w:r>
        <w:rPr>
          <w:rFonts w:hint="eastAsia"/>
          <w:sz w:val="27"/>
        </w:rPr>
        <w:t>(3)在UML中表示一般事物与特殊事物之间的关系是（）。</w:t>
      </w:r>
      <w:r>
        <w:rPr>
          <w:rFonts w:hint="eastAsia"/>
        </w:rPr>
        <w:t/>
      </w:r>
    </w:p>
    <w:p>
      <w:pPr/>
      <w:r>
        <w:rPr>
          <w:rFonts w:hint="eastAsia"/>
          <w:sz w:val="27"/>
        </w:rPr>
        <w:t>A.关联关系      </w:t>
      </w:r>
      <w:r>
        <w:rPr>
          <w:rFonts w:hint="eastAsia"/>
          <w:color w:val="FF0000"/>
          <w:sz w:val="27"/>
        </w:rPr>
        <w:t>B.泛化关系</w:t>
      </w:r>
      <w:r>
        <w:rPr>
          <w:rFonts w:hint="eastAsia"/>
          <w:sz w:val="27"/>
        </w:rPr>
        <w:t>         C.依赖关系         D.实现关系</w:t>
      </w:r>
      <w:r>
        <w:rPr>
          <w:rFonts w:hint="eastAsia"/>
        </w:rPr>
        <w:t/>
      </w:r>
    </w:p>
    <w:p>
      <w:pPr/>
      <w:r>
        <w:rPr>
          <w:rFonts w:hint="eastAsia"/>
          <w:sz w:val="27"/>
        </w:rPr>
        <w:t>(4)我们可以使用UML中的( )来描述图书馆与书的关系（）。</w:t>
      </w:r>
      <w:r>
        <w:rPr>
          <w:rFonts w:hint="eastAsia"/>
        </w:rPr>
        <w:t/>
      </w:r>
    </w:p>
    <w:p>
      <w:pPr/>
      <w:r>
        <w:rPr>
          <w:rFonts w:hint="eastAsia"/>
          <w:color w:val="FF0000"/>
          <w:sz w:val="27"/>
        </w:rPr>
        <w:t>A.关联关系 </w:t>
      </w:r>
      <w:r>
        <w:rPr>
          <w:rFonts w:hint="eastAsia"/>
          <w:sz w:val="27"/>
        </w:rPr>
        <w:t>     B.泛化关系         C.依赖关系         D.实现关系</w:t>
      </w:r>
      <w:r>
        <w:rPr>
          <w:rFonts w:hint="eastAsia"/>
        </w:rPr>
        <w:t/>
      </w:r>
    </w:p>
    <w:p>
      <w:pPr/>
      <w:r>
        <w:rPr>
          <w:rFonts w:hint="eastAsia"/>
          <w:sz w:val="27"/>
        </w:rPr>
        <w:t>(5) UML使用()来描述接口和实现接口之间类之间的关系的依赖关系</w:t>
      </w:r>
      <w:r>
        <w:rPr>
          <w:rFonts w:hint="eastAsia"/>
        </w:rPr>
        <w:t/>
      </w:r>
    </w:p>
    <w:p>
      <w:pPr/>
      <w:r>
        <w:rPr>
          <w:rFonts w:hint="eastAsia"/>
          <w:sz w:val="27"/>
        </w:rPr>
        <w:t>A.关联关系      B.泛化关系         C.依赖关系         </w:t>
      </w:r>
      <w:r>
        <w:rPr>
          <w:rFonts w:hint="eastAsia"/>
          <w:color w:val="FF0000"/>
          <w:sz w:val="27"/>
        </w:rPr>
        <w:t>D. 实现关系</w:t>
      </w:r>
      <w:r>
        <w:rPr>
          <w:rFonts w:hint="eastAsia"/>
        </w:rPr>
        <w:t/>
      </w:r>
    </w:p>
    <w:p>
      <w:pPr/>
      <w:r>
        <w:rPr>
          <w:rFonts w:hint="eastAsia"/>
          <w:sz w:val="27"/>
        </w:rPr>
        <w:t>(6)下列UM.图中不属于结构图的一项是（）</w:t>
      </w:r>
      <w:r>
        <w:rPr>
          <w:rFonts w:hint="eastAsia"/>
        </w:rPr>
        <w:t/>
      </w:r>
    </w:p>
    <w:p>
      <w:pPr/>
      <w:r>
        <w:rPr>
          <w:rFonts w:hint="eastAsia"/>
          <w:sz w:val="27"/>
        </w:rPr>
        <w:t>A.类图        B.对象图    C.组件图   </w:t>
      </w:r>
      <w:r>
        <w:rPr>
          <w:rFonts w:hint="eastAsia"/>
          <w:color w:val="FF0000"/>
          <w:sz w:val="27"/>
        </w:rPr>
        <w:t>D.顺序图</w:t>
      </w:r>
      <w:r>
        <w:rPr>
          <w:rFonts w:hint="eastAsia"/>
        </w:rPr>
        <w:t/>
      </w:r>
    </w:p>
    <w:p>
      <w:pPr/>
      <w:r>
        <w:rPr>
          <w:rFonts w:hint="eastAsia"/>
          <w:sz w:val="27"/>
        </w:rPr>
        <w:t>(7)下列UML图中不是UML 2规范新增加的图的一项是（）。</w:t>
      </w:r>
      <w:r>
        <w:rPr>
          <w:rFonts w:hint="eastAsia"/>
        </w:rPr>
        <w:t/>
      </w:r>
    </w:p>
    <w:p>
      <w:pPr/>
      <w:r>
        <w:rPr>
          <w:rFonts w:hint="eastAsia"/>
          <w:color w:val="FF0000"/>
          <w:sz w:val="27"/>
        </w:rPr>
        <w:t>A.类图</w:t>
      </w:r>
      <w:r>
        <w:rPr>
          <w:rFonts w:hint="eastAsia"/>
          <w:sz w:val="27"/>
        </w:rPr>
        <w:t>          B.交互概览图          C.组合结构图           D.时序图</w:t>
      </w:r>
      <w:r>
        <w:rPr>
          <w:rFonts w:hint="eastAsia"/>
        </w:rPr>
        <w:t/>
      </w:r>
    </w:p>
    <w:p>
      <w:pPr/>
      <w:r>
        <w:rPr>
          <w:rFonts w:hint="eastAsia"/>
          <w:sz w:val="27"/>
        </w:rPr>
        <w:t>(8)下列选项中不属于UML的扩展机制的是（）。</w:t>
      </w:r>
      <w:r>
        <w:rPr>
          <w:rFonts w:hint="eastAsia"/>
        </w:rPr>
        <w:t/>
      </w:r>
    </w:p>
    <w:p>
      <w:pPr/>
      <w:r>
        <w:rPr>
          <w:rFonts w:hint="eastAsia"/>
          <w:sz w:val="27"/>
        </w:rPr>
        <w:t>A.约束        B.构造型        </w:t>
      </w:r>
      <w:r>
        <w:rPr>
          <w:rFonts w:hint="eastAsia"/>
          <w:color w:val="FF0000"/>
          <w:sz w:val="27"/>
        </w:rPr>
        <w:t>C.注释 </w:t>
      </w:r>
      <w:r>
        <w:rPr>
          <w:rFonts w:hint="eastAsia"/>
          <w:sz w:val="27"/>
        </w:rPr>
        <w:t>        D.标记值</w:t>
      </w:r>
      <w:r>
        <w:rPr>
          <w:rFonts w:hint="eastAsia"/>
        </w:rPr>
        <w:t/>
      </w:r>
    </w:p>
    <w:p>
      <w:pPr/>
      <w:r>
        <w:rPr>
          <w:rFonts w:hint="eastAsia"/>
          <w:sz w:val="27"/>
        </w:rPr>
        <w:t>(9)当需要表示某个元素的特性信息时，可以使用（）这种扩展机制。</w:t>
      </w:r>
      <w:r>
        <w:rPr>
          <w:rFonts w:hint="eastAsia"/>
        </w:rPr>
        <w:t/>
      </w:r>
    </w:p>
    <w:p>
      <w:pPr>
        <w:spacing w:line="400" w:lineRule="auto"/>
      </w:pPr>
      <w:r>
        <w:rPr>
          <w:rFonts w:hint="eastAsia"/>
          <w:sz w:val="27"/>
        </w:rPr>
        <w:t>A.约束</w:t>
      </w:r>
      <w:r>
        <w:rPr>
          <w:rFonts w:hint="eastAsia"/>
          <w:sz w:val="27"/>
        </w:rPr>
        <w:t>    </w:t>
      </w:r>
      <w:r>
        <w:rPr>
          <w:rFonts w:hint="eastAsia"/>
          <w:sz w:val="27"/>
        </w:rPr>
        <w:t>B. 构造型</w:t>
      </w:r>
      <w:r>
        <w:rPr>
          <w:rFonts w:hint="eastAsia"/>
          <w:sz w:val="27"/>
        </w:rPr>
        <w:t>     </w:t>
      </w:r>
      <w:r>
        <w:rPr>
          <w:rFonts w:hint="eastAsia"/>
          <w:sz w:val="27"/>
        </w:rPr>
        <w:t>C.注释</w:t>
      </w:r>
      <w:r>
        <w:rPr>
          <w:rFonts w:hint="eastAsia"/>
          <w:sz w:val="27"/>
        </w:rPr>
        <w:t>   </w:t>
      </w:r>
      <w:r>
        <w:rPr>
          <w:rFonts w:hint="eastAsia"/>
        </w:rPr>
        <w:t>D.标记值</w:t>
      </w:r>
    </w:p>
    <w:p>
      <w:pPr>
        <w:spacing w:line="400" w:lineRule="auto"/>
      </w:pPr>
      <w:r>
        <w:rPr>
          <w:rFonts w:hint="eastAsia"/>
          <w:sz w:val="27"/>
        </w:rPr>
        <w:t>(10)在“4+1"架构中</w:t>
      </w:r>
      <w:r>
        <w:rPr>
          <w:rFonts w:hint="eastAsia"/>
          <w:sz w:val="27"/>
        </w:rPr>
        <w:t>（）</w:t>
      </w:r>
      <w:r>
        <w:rPr>
          <w:rFonts w:hint="eastAsia"/>
        </w:rPr>
        <w:t>主要用来描述软件的各个模块的组织方式。</w:t>
      </w:r>
    </w:p>
    <w:p>
      <w:pPr>
        <w:spacing w:line="400" w:lineRule="auto"/>
      </w:pPr>
      <w:r>
        <w:rPr>
          <w:rFonts w:hint="eastAsia"/>
          <w:sz w:val="27"/>
        </w:rPr>
        <w:t>A.逻辑视图</w:t>
      </w:r>
      <w:r>
        <w:rPr>
          <w:rFonts w:hint="eastAsia"/>
          <w:sz w:val="27"/>
        </w:rPr>
        <w:t>     </w:t>
      </w:r>
      <w:r>
        <w:rPr>
          <w:rFonts w:hint="eastAsia"/>
          <w:color w:val="FF0000"/>
          <w:sz w:val="27"/>
        </w:rPr>
        <w:t>B.开发视图</w:t>
      </w:r>
      <w:r>
        <w:rPr>
          <w:rFonts w:hint="eastAsia"/>
          <w:sz w:val="27"/>
        </w:rPr>
        <w:t>   </w:t>
      </w:r>
      <w:r>
        <w:rPr>
          <w:rFonts w:hint="eastAsia"/>
          <w:sz w:val="27"/>
        </w:rPr>
        <w:t>C.进程视图</w:t>
      </w:r>
      <w:r>
        <w:rPr>
          <w:rFonts w:hint="eastAsia"/>
          <w:sz w:val="27"/>
        </w:rPr>
        <w:t>    </w:t>
      </w:r>
      <w:r>
        <w:rPr>
          <w:rFonts w:hint="eastAsia"/>
        </w:rPr>
        <w:t>D.物理视图</w:t>
      </w:r>
    </w:p>
    <w:p>
      <w:pPr/>
      <w:r>
        <w:rPr>
          <w:rFonts w:hint="eastAsia"/>
        </w:rPr>
        <w:t>2.判断题</w:t>
      </w:r>
    </w:p>
    <w:p>
      <w:pPr>
        <w:spacing w:line="400" w:lineRule="auto"/>
      </w:pPr>
      <w:r>
        <w:rPr>
          <w:rFonts w:hint="eastAsia"/>
          <w:sz w:val="27"/>
        </w:rPr>
        <w:t>(1)构造块就是UML中的事物。</w:t>
      </w:r>
      <w:r>
        <w:rPr>
          <w:rFonts w:hint="eastAsia"/>
          <w:sz w:val="27"/>
        </w:rPr>
        <w:t>对 </w:t>
      </w:r>
      <w:r>
        <w:rPr>
          <w:rFonts w:hint="eastAsia"/>
        </w:rPr>
        <w:t>错</w:t>
      </w:r>
    </w:p>
    <w:p>
      <w:pPr>
        <w:spacing w:line="400" w:lineRule="auto"/>
      </w:pPr>
      <w:r>
        <w:rPr>
          <w:rFonts w:hint="eastAsia"/>
          <w:sz w:val="27"/>
        </w:rPr>
        <w:t>(2)UML中的行为事物通常用来描述模型中的动态部分。</w:t>
      </w:r>
      <w:r>
        <w:rPr>
          <w:rFonts w:hint="eastAsia"/>
          <w:sz w:val="27"/>
        </w:rPr>
        <w:t> </w:t>
      </w:r>
      <w:r>
        <w:rPr>
          <w:rFonts w:hint="eastAsia"/>
          <w:color w:val="FF0000"/>
          <w:sz w:val="27"/>
        </w:rPr>
        <w:t>对</w:t>
      </w:r>
      <w:r>
        <w:rPr>
          <w:rFonts w:hint="eastAsia"/>
        </w:rPr>
        <w:t> 错</w:t>
      </w:r>
    </w:p>
    <w:p>
      <w:pPr>
        <w:spacing w:line="400" w:lineRule="auto"/>
      </w:pPr>
      <w:r>
        <w:rPr>
          <w:rFonts w:hint="eastAsia"/>
          <w:sz w:val="27"/>
        </w:rPr>
        <w:t>(3)UML中的注释可以选择被隐藏起来。</w:t>
      </w:r>
      <w:r>
        <w:rPr>
          <w:rFonts w:hint="eastAsia"/>
          <w:sz w:val="27"/>
        </w:rPr>
        <w:t> </w:t>
      </w:r>
      <w:r>
        <w:rPr>
          <w:rFonts w:hint="eastAsia"/>
          <w:color w:val="FF0000"/>
          <w:sz w:val="27"/>
        </w:rPr>
        <w:t>对</w:t>
      </w:r>
      <w:r>
        <w:rPr>
          <w:rFonts w:hint="eastAsia"/>
        </w:rPr>
        <w:t> 错</w:t>
      </w:r>
    </w:p>
    <w:p>
      <w:pPr>
        <w:spacing w:line="400" w:lineRule="auto"/>
      </w:pPr>
      <w:r>
        <w:rPr>
          <w:rFonts w:hint="eastAsia"/>
          <w:sz w:val="27"/>
        </w:rPr>
        <w:t>(4)UML.中的关系负责连接两个同种类的模型元素。</w:t>
      </w:r>
      <w:r>
        <w:rPr>
          <w:rFonts w:hint="eastAsia"/>
          <w:sz w:val="27"/>
        </w:rPr>
        <w:t> 对 </w:t>
      </w:r>
      <w:r>
        <w:rPr>
          <w:rFonts w:hint="eastAsia"/>
        </w:rPr>
        <w:t>错</w:t>
      </w:r>
    </w:p>
    <w:p>
      <w:pPr>
        <w:spacing w:line="400" w:lineRule="auto"/>
      </w:pPr>
      <w:r>
        <w:rPr>
          <w:rFonts w:hint="eastAsia"/>
          <w:sz w:val="27"/>
        </w:rPr>
        <w:t>(5)所有的UML图都不依赖于元素符号的大小和位置。</w:t>
      </w:r>
      <w:r>
        <w:rPr>
          <w:rFonts w:hint="eastAsia"/>
          <w:sz w:val="27"/>
        </w:rPr>
        <w:t> 对 </w:t>
      </w:r>
      <w:r>
        <w:rPr>
          <w:rFonts w:hint="eastAsia"/>
        </w:rPr>
        <w:t>错</w:t>
      </w:r>
    </w:p>
    <w:p>
      <w:pPr>
        <w:spacing w:line="400" w:lineRule="auto"/>
      </w:pPr>
      <w:r>
        <w:rPr>
          <w:rFonts w:hint="eastAsia"/>
          <w:sz w:val="27"/>
        </w:rPr>
        <w:t>(6)UML的每个图形符号都暗示了该元索的规格说明。</w:t>
      </w:r>
      <w:r>
        <w:rPr>
          <w:rFonts w:hint="eastAsia"/>
          <w:sz w:val="27"/>
        </w:rPr>
        <w:t> </w:t>
      </w:r>
      <w:r>
        <w:rPr>
          <w:rFonts w:hint="eastAsia"/>
          <w:color w:val="FF0000"/>
          <w:sz w:val="27"/>
        </w:rPr>
        <w:t>对</w:t>
      </w:r>
      <w:r>
        <w:rPr>
          <w:rFonts w:hint="eastAsia"/>
        </w:rPr>
        <w:t> 错</w:t>
      </w:r>
    </w:p>
    <w:p>
      <w:pPr>
        <w:spacing w:line="400" w:lineRule="auto"/>
      </w:pPr>
      <w:r>
        <w:rPr>
          <w:rFonts w:hint="eastAsia"/>
          <w:sz w:val="27"/>
        </w:rPr>
        <w:t>(7)类操作的可见性(公有、私有或保护)可以通过UML的通用划分来表示出来。</w:t>
      </w:r>
      <w:r>
        <w:rPr>
          <w:rFonts w:hint="eastAsia"/>
          <w:sz w:val="27"/>
        </w:rPr>
        <w:t> 对 </w:t>
      </w:r>
      <w:r>
        <w:rPr>
          <w:rFonts w:hint="eastAsia"/>
        </w:rPr>
        <w:t>错</w:t>
      </w:r>
    </w:p>
    <w:p>
      <w:pPr>
        <w:spacing w:line="400" w:lineRule="auto"/>
      </w:pPr>
      <w:r>
        <w:rPr>
          <w:rFonts w:hint="eastAsia"/>
          <w:sz w:val="27"/>
        </w:rPr>
        <w:t>(8) UML的用户可以随意对UML进行任意形式的扩展。</w:t>
      </w:r>
      <w:r>
        <w:rPr>
          <w:rFonts w:hint="eastAsia"/>
          <w:sz w:val="27"/>
        </w:rPr>
        <w:t> 对 </w:t>
      </w:r>
      <w:r>
        <w:rPr>
          <w:rFonts w:hint="eastAsia"/>
        </w:rPr>
        <w:t>错</w:t>
      </w:r>
    </w:p>
    <w:p>
      <w:pPr>
        <w:spacing w:line="400" w:lineRule="auto"/>
      </w:pPr>
      <w:r>
        <w:rPr>
          <w:rFonts w:hint="eastAsia"/>
          <w:sz w:val="27"/>
        </w:rPr>
        <w:t>(9) UMI中的约束使用大括号中的文本来表示。</w:t>
      </w:r>
      <w:r>
        <w:rPr>
          <w:rFonts w:hint="eastAsia"/>
          <w:sz w:val="27"/>
        </w:rPr>
        <w:t> </w:t>
      </w:r>
      <w:r>
        <w:rPr>
          <w:rFonts w:hint="eastAsia"/>
          <w:color w:val="FF0000"/>
          <w:sz w:val="27"/>
        </w:rPr>
        <w:t>对</w:t>
      </w:r>
      <w:r>
        <w:rPr>
          <w:rFonts w:hint="eastAsia"/>
        </w:rPr>
        <w:t> 错</w:t>
      </w:r>
    </w:p>
    <w:p>
      <w:pPr>
        <w:spacing w:line="400" w:lineRule="auto"/>
      </w:pPr>
      <w:r>
        <w:rPr>
          <w:rFonts w:hint="eastAsia"/>
          <w:sz w:val="27"/>
        </w:rPr>
        <w:t>(10)“4+ 1"架构中的开发视图将四个视图结合为一个整体。</w:t>
      </w:r>
      <w:r>
        <w:rPr>
          <w:rFonts w:hint="eastAsia"/>
          <w:sz w:val="27"/>
        </w:rPr>
        <w:t> 对 </w:t>
      </w:r>
      <w:r>
        <w:rPr>
          <w:rFonts w:hint="eastAsia"/>
        </w:rPr>
        <w:t>错</w:t>
      </w:r>
    </w:p>
    <w:p>
      <w:pPr/>
      <w:r>
        <w:rPr>
          <w:rFonts w:hint="eastAsia"/>
        </w:rPr>
        <w:t>第四章</w:t>
      </w:r>
    </w:p>
    <w:p>
      <w:pPr/>
      <w:r>
        <w:rPr>
          <w:rFonts w:hint="eastAsia"/>
        </w:rPr>
        <w:t>1.选择题</w:t>
      </w:r>
    </w:p>
    <w:p>
      <w:pPr>
        <w:spacing w:line="400" w:lineRule="auto"/>
      </w:pPr>
      <w:r>
        <w:rPr>
          <w:rFonts w:hint="eastAsia"/>
          <w:sz w:val="27"/>
        </w:rPr>
        <w:t>(1</w:t>
      </w:r>
      <w:r>
        <w:rPr>
          <w:rFonts w:hint="eastAsia"/>
          <w:sz w:val="27"/>
        </w:rPr>
        <w:t>)以下各项中，</w:t>
      </w:r>
      <w:r>
        <w:rPr>
          <w:rFonts w:hint="eastAsia"/>
          <w:sz w:val="27"/>
        </w:rPr>
        <w:t>（）</w:t>
      </w:r>
      <w:r>
        <w:rPr>
          <w:rFonts w:hint="eastAsia"/>
          <w:sz w:val="27"/>
        </w:rPr>
        <w:t>不是用例困适于表达的内容</w:t>
      </w:r>
      <w:r>
        <w:rPr>
          <w:rFonts w:hint="eastAsia"/>
        </w:rPr>
        <w:t>。</w:t>
      </w:r>
    </w:p>
    <w:p>
      <w:pPr>
        <w:spacing w:line="400" w:lineRule="auto"/>
      </w:pPr>
      <w:r>
        <w:rPr>
          <w:rFonts w:hint="eastAsia"/>
          <w:sz w:val="27"/>
        </w:rPr>
        <w:t>A.参与者</w:t>
      </w:r>
      <w:r>
        <w:rPr>
          <w:rFonts w:hint="eastAsia"/>
          <w:sz w:val="27"/>
        </w:rPr>
        <w:t>  </w:t>
      </w:r>
      <w:r>
        <w:rPr>
          <w:rFonts w:hint="eastAsia"/>
          <w:color w:val="FF0000"/>
          <w:sz w:val="27"/>
        </w:rPr>
        <w:t>B.事件流</w:t>
      </w:r>
      <w:r>
        <w:rPr>
          <w:rFonts w:hint="eastAsia"/>
          <w:sz w:val="27"/>
        </w:rPr>
        <w:t>    </w:t>
      </w:r>
      <w:r>
        <w:rPr>
          <w:rFonts w:hint="eastAsia"/>
          <w:sz w:val="27"/>
        </w:rPr>
        <w:t>C用例关系</w:t>
      </w:r>
      <w:r>
        <w:rPr>
          <w:rFonts w:hint="eastAsia"/>
          <w:sz w:val="27"/>
        </w:rPr>
        <w:t>    </w:t>
      </w:r>
      <w:r>
        <w:rPr>
          <w:rFonts w:hint="eastAsia"/>
        </w:rPr>
        <w:t>D.系统边界</w:t>
      </w:r>
    </w:p>
    <w:p>
      <w:pPr>
        <w:spacing w:line="400" w:lineRule="auto"/>
      </w:pPr>
      <w:r>
        <w:rPr>
          <w:rFonts w:hint="eastAsia"/>
          <w:sz w:val="27"/>
        </w:rPr>
        <w:t>(2)下列关于用例图的描述，情误的是</w:t>
      </w:r>
      <w:r>
        <w:rPr>
          <w:rFonts w:hint="eastAsia"/>
        </w:rPr>
        <w:t>（）</w:t>
      </w:r>
    </w:p>
    <w:p>
      <w:pPr/>
      <w:r>
        <w:rPr>
          <w:rFonts w:hint="eastAsia"/>
        </w:rPr>
        <w:t>A.用例图表示系统的行为</w:t>
      </w:r>
    </w:p>
    <w:p>
      <w:pPr>
        <w:spacing w:line="400" w:lineRule="auto"/>
      </w:pPr>
      <w:r>
        <w:rPr>
          <w:rFonts w:hint="eastAsia"/>
          <w:sz w:val="27"/>
        </w:rPr>
        <w:t>B</w:t>
      </w:r>
      <w:r>
        <w:rPr>
          <w:rFonts w:hint="eastAsia"/>
          <w:sz w:val="27"/>
        </w:rPr>
        <w:t>用例在用例图中使用</w:t>
      </w:r>
      <w:r>
        <w:rPr>
          <w:rFonts w:hint="eastAsia"/>
          <w:sz w:val="27"/>
        </w:rPr>
        <w:t>椭圆</w:t>
      </w:r>
      <w:r>
        <w:rPr>
          <w:rFonts w:hint="eastAsia"/>
        </w:rPr>
        <w:t>表示</w:t>
      </w:r>
    </w:p>
    <w:p>
      <w:pPr/>
      <w:r>
        <w:rPr>
          <w:rFonts w:hint="eastAsia"/>
        </w:rPr>
        <w:t>C参与者在用例图中使用小人表示</w:t>
      </w:r>
    </w:p>
    <w:p>
      <w:pPr/>
      <w:r>
        <w:rPr>
          <w:rFonts w:hint="eastAsia"/>
        </w:rPr>
        <w:t>D般使用从用例指向参与者的箭头表示启动关系</w:t>
      </w:r>
    </w:p>
    <w:p>
      <w:pPr>
        <w:spacing w:line="400" w:lineRule="auto"/>
      </w:pPr>
      <w:r>
        <w:rPr>
          <w:rFonts w:hint="eastAsia"/>
          <w:sz w:val="27"/>
        </w:rPr>
        <w:t>(3)在进行某网上商店的用例图绘制时</w:t>
      </w:r>
      <w:r>
        <w:rPr>
          <w:rFonts w:hint="eastAsia"/>
          <w:sz w:val="27"/>
        </w:rPr>
        <w:t>，（）</w:t>
      </w:r>
      <w:r>
        <w:rPr>
          <w:rFonts w:hint="eastAsia"/>
        </w:rPr>
        <w:t>是一个不合适的用例。</w:t>
      </w:r>
    </w:p>
    <w:p>
      <w:pPr>
        <w:spacing w:line="400" w:lineRule="auto"/>
      </w:pPr>
      <w:r>
        <w:rPr>
          <w:rFonts w:hint="eastAsia"/>
          <w:color w:val="FF0000"/>
          <w:sz w:val="27"/>
        </w:rPr>
        <w:t>A.打开页面</w:t>
      </w:r>
      <w:r>
        <w:rPr>
          <w:rFonts w:hint="eastAsia"/>
          <w:sz w:val="27"/>
        </w:rPr>
        <w:t>     </w:t>
      </w:r>
      <w:r>
        <w:rPr>
          <w:rFonts w:hint="eastAsia"/>
          <w:sz w:val="27"/>
        </w:rPr>
        <w:t>B.购买商品</w:t>
      </w:r>
      <w:r>
        <w:rPr>
          <w:rFonts w:hint="eastAsia"/>
          <w:sz w:val="27"/>
        </w:rPr>
        <w:t>     </w:t>
      </w:r>
      <w:r>
        <w:rPr>
          <w:rFonts w:hint="eastAsia"/>
          <w:sz w:val="27"/>
        </w:rPr>
        <w:t>C.管理订单</w:t>
      </w:r>
      <w:r>
        <w:rPr>
          <w:rFonts w:hint="eastAsia"/>
          <w:sz w:val="27"/>
        </w:rPr>
        <w:t>   </w:t>
      </w:r>
      <w:r>
        <w:rPr>
          <w:rFonts w:hint="eastAsia"/>
        </w:rPr>
        <w:t>D.搜索商品</w:t>
      </w:r>
    </w:p>
    <w:p>
      <w:pPr>
        <w:spacing w:line="400" w:lineRule="auto"/>
      </w:pPr>
      <w:r>
        <w:rPr>
          <w:rFonts w:hint="eastAsia"/>
          <w:sz w:val="27"/>
        </w:rPr>
        <w:t>(4)下面不是用例图组成要素的是</w:t>
      </w:r>
      <w:r>
        <w:rPr>
          <w:rFonts w:hint="eastAsia"/>
          <w:sz w:val="27"/>
        </w:rPr>
        <w:t>（）</w:t>
      </w:r>
      <w:r>
        <w:rPr>
          <w:rFonts w:hint="eastAsia"/>
        </w:rPr>
        <w:t>。</w:t>
      </w:r>
    </w:p>
    <w:p>
      <w:pPr>
        <w:spacing w:line="400" w:lineRule="auto"/>
      </w:pPr>
      <w:r>
        <w:rPr>
          <w:rFonts w:hint="eastAsia"/>
          <w:sz w:val="27"/>
        </w:rPr>
        <w:t>A.用例</w:t>
      </w:r>
      <w:r>
        <w:rPr>
          <w:rFonts w:hint="eastAsia"/>
          <w:sz w:val="27"/>
        </w:rPr>
        <w:t>     </w:t>
      </w:r>
      <w:r>
        <w:rPr>
          <w:rFonts w:hint="eastAsia"/>
          <w:sz w:val="27"/>
        </w:rPr>
        <w:t>B.参与者</w:t>
      </w:r>
      <w:r>
        <w:rPr>
          <w:rFonts w:hint="eastAsia"/>
          <w:sz w:val="27"/>
        </w:rPr>
        <w:t>  </w:t>
      </w:r>
      <w:r>
        <w:rPr>
          <w:rFonts w:hint="eastAsia"/>
          <w:color w:val="FF0000"/>
          <w:sz w:val="27"/>
        </w:rPr>
        <w:t>C.泳道</w:t>
      </w:r>
      <w:r>
        <w:rPr>
          <w:rFonts w:hint="eastAsia"/>
          <w:sz w:val="27"/>
        </w:rPr>
        <w:t>  </w:t>
      </w:r>
      <w:r>
        <w:rPr>
          <w:rFonts w:hint="eastAsia"/>
        </w:rPr>
        <w:t>D.系统边界</w:t>
      </w:r>
    </w:p>
    <w:p>
      <w:pPr>
        <w:spacing w:line="400" w:lineRule="auto"/>
      </w:pPr>
      <w:r>
        <w:rPr>
          <w:rFonts w:hint="eastAsia"/>
          <w:sz w:val="27"/>
        </w:rPr>
        <w:t>(5)下列说法中，不正确的是</w:t>
      </w:r>
      <w:r>
        <w:rPr>
          <w:rFonts w:hint="eastAsia"/>
        </w:rPr>
        <w:t>（）。</w:t>
      </w:r>
    </w:p>
    <w:p>
      <w:pPr>
        <w:spacing w:line="400" w:lineRule="auto"/>
      </w:pPr>
      <w:r>
        <w:rPr>
          <w:rFonts w:hint="eastAsia"/>
          <w:sz w:val="27"/>
        </w:rPr>
        <w:t>A.用例和参与者之间的对应关系是关联关系</w:t>
      </w:r>
      <w:r>
        <w:rPr>
          <w:rFonts w:hint="eastAsia"/>
          <w:sz w:val="27"/>
        </w:rPr>
        <w:t>，</w:t>
      </w:r>
      <w:r>
        <w:rPr>
          <w:rFonts w:hint="eastAsia"/>
        </w:rPr>
        <w:t>它表示参与者使用了系统的用例</w:t>
      </w:r>
    </w:p>
    <w:p>
      <w:pPr/>
      <w:r>
        <w:rPr>
          <w:rFonts w:hint="eastAsia"/>
        </w:rPr>
        <w:t>B.参与者指的是人，不能是子系统和时间等概念</w:t>
      </w:r>
    </w:p>
    <w:p>
      <w:pPr/>
      <w:r>
        <w:rPr>
          <w:rFonts w:hint="eastAsia"/>
        </w:rPr>
        <w:t>C.特殊需求指的是一个用例的非功能需求和设计约束</w:t>
      </w:r>
    </w:p>
    <w:p>
      <w:pPr/>
      <w:r>
        <w:rPr>
          <w:rFonts w:hint="eastAsia"/>
        </w:rPr>
        <w:t>D.在扩展关系中,基础用例提供了一个或多个插入点，扩展用例在这些插人点中提供了另外的行为</w:t>
      </w:r>
    </w:p>
    <w:p>
      <w:pPr>
        <w:spacing w:line="400" w:lineRule="auto"/>
      </w:pPr>
      <w:r>
        <w:rPr>
          <w:rFonts w:hint="eastAsia"/>
          <w:sz w:val="27"/>
        </w:rPr>
        <w:t>(6)下面不属于用例图的作用的是</w:t>
      </w:r>
      <w:r>
        <w:rPr>
          <w:rFonts w:hint="eastAsia"/>
          <w:sz w:val="27"/>
        </w:rPr>
        <w:t>（）</w:t>
      </w:r>
      <w:r>
        <w:rPr>
          <w:rFonts w:hint="eastAsia"/>
        </w:rPr>
        <w:t> 。</w:t>
      </w:r>
    </w:p>
    <w:p>
      <w:pPr/>
      <w:r>
        <w:rPr>
          <w:rFonts w:hint="eastAsia"/>
        </w:rPr>
        <w:t>A.展示软件的功能</w:t>
      </w:r>
    </w:p>
    <w:p>
      <w:pPr/>
      <w:r>
        <w:rPr>
          <w:rFonts w:hint="eastAsia"/>
        </w:rPr>
        <w:t>B.展示软件的特性</w:t>
      </w:r>
    </w:p>
    <w:p>
      <w:pPr/>
      <w:r>
        <w:rPr>
          <w:rFonts w:hint="eastAsia"/>
        </w:rPr>
        <w:t>C.展示软件使用者与软件功能的关系</w:t>
      </w:r>
    </w:p>
    <w:p>
      <w:pPr/>
      <w:r>
        <w:rPr>
          <w:rFonts w:hint="eastAsia"/>
        </w:rPr>
        <w:t>D.展示软件功能之间的关系</w:t>
      </w:r>
    </w:p>
    <w:p>
      <w:pPr>
        <w:spacing w:line="400" w:lineRule="auto"/>
      </w:pPr>
      <w:r>
        <w:rPr>
          <w:rFonts w:hint="eastAsia"/>
          <w:sz w:val="27"/>
        </w:rPr>
        <w:t>(7) 下列不属于构成用例图的要素是</w:t>
      </w:r>
      <w:r>
        <w:rPr>
          <w:rFonts w:hint="eastAsia"/>
        </w:rPr>
        <w:t>（）。</w:t>
      </w:r>
    </w:p>
    <w:p>
      <w:pPr>
        <w:spacing w:line="400" w:lineRule="auto"/>
      </w:pPr>
      <w:r>
        <w:rPr>
          <w:rFonts w:hint="eastAsia"/>
          <w:color w:val="FF0000"/>
          <w:sz w:val="27"/>
        </w:rPr>
        <w:t>A.包含</w:t>
      </w:r>
      <w:r>
        <w:rPr>
          <w:rFonts w:hint="eastAsia"/>
          <w:sz w:val="27"/>
        </w:rPr>
        <w:t>   </w:t>
      </w:r>
      <w:r>
        <w:rPr>
          <w:rFonts w:hint="eastAsia"/>
          <w:sz w:val="27"/>
        </w:rPr>
        <w:t>B.参与者</w:t>
      </w:r>
      <w:r>
        <w:rPr>
          <w:rFonts w:hint="eastAsia"/>
          <w:sz w:val="27"/>
        </w:rPr>
        <w:t>   </w:t>
      </w:r>
      <w:r>
        <w:rPr>
          <w:rFonts w:hint="eastAsia"/>
          <w:sz w:val="27"/>
        </w:rPr>
        <w:t>C.用例</w:t>
      </w:r>
      <w:r>
        <w:rPr>
          <w:rFonts w:hint="eastAsia"/>
          <w:sz w:val="27"/>
        </w:rPr>
        <w:t>   </w:t>
      </w:r>
      <w:r>
        <w:rPr>
          <w:rFonts w:hint="eastAsia"/>
        </w:rPr>
        <w:t>D.关系</w:t>
      </w:r>
    </w:p>
    <w:p>
      <w:pPr>
        <w:spacing w:line="400" w:lineRule="auto"/>
      </w:pPr>
      <w:r>
        <w:rPr>
          <w:rFonts w:hint="eastAsia"/>
          <w:sz w:val="27"/>
        </w:rPr>
        <w:t>(8)对于ATM系统的“取款”用例</w:t>
      </w:r>
      <w:r>
        <w:rPr>
          <w:rFonts w:hint="eastAsia"/>
          <w:sz w:val="27"/>
        </w:rPr>
        <w:t>（</w:t>
      </w:r>
      <w:r>
        <w:rPr>
          <w:rFonts w:hint="eastAsia"/>
        </w:rPr>
        <w:t>客户通过插人银行卡并输人正确的密码从ATM机</w:t>
      </w:r>
    </w:p>
    <w:p>
      <w:pPr>
        <w:spacing w:line="400" w:lineRule="auto"/>
      </w:pPr>
      <w:r>
        <w:rPr>
          <w:rFonts w:hint="eastAsia"/>
          <w:sz w:val="27"/>
        </w:rPr>
        <w:t>功取款的过程</w:t>
      </w:r>
      <w:r>
        <w:rPr>
          <w:rFonts w:hint="eastAsia"/>
          <w:sz w:val="27"/>
        </w:rPr>
        <w:t>），（ ）</w:t>
      </w:r>
      <w:r>
        <w:rPr>
          <w:rFonts w:hint="eastAsia"/>
        </w:rPr>
        <w:t>应该作为该用例的参与者。</w:t>
      </w:r>
    </w:p>
    <w:p>
      <w:pPr>
        <w:spacing w:line="400" w:lineRule="auto"/>
      </w:pPr>
      <w:r>
        <w:rPr>
          <w:rFonts w:hint="eastAsia"/>
          <w:sz w:val="27"/>
        </w:rPr>
        <w:t>A. ATM机</w:t>
      </w:r>
      <w:r>
        <w:rPr>
          <w:rFonts w:hint="eastAsia"/>
          <w:sz w:val="27"/>
        </w:rPr>
        <w:t>   </w:t>
      </w:r>
      <w:r>
        <w:rPr>
          <w:rFonts w:hint="eastAsia"/>
          <w:sz w:val="27"/>
        </w:rPr>
        <w:t>B.银行工作人员</w:t>
      </w:r>
      <w:r>
        <w:rPr>
          <w:rFonts w:hint="eastAsia"/>
          <w:sz w:val="27"/>
        </w:rPr>
        <w:t>   </w:t>
      </w:r>
      <w:r>
        <w:rPr>
          <w:rFonts w:hint="eastAsia"/>
          <w:color w:val="FF0000"/>
          <w:sz w:val="27"/>
        </w:rPr>
        <w:t>C.取款客户</w:t>
      </w:r>
      <w:r>
        <w:rPr>
          <w:rFonts w:hint="eastAsia"/>
          <w:sz w:val="27"/>
        </w:rPr>
        <w:t>   </w:t>
      </w:r>
      <w:r>
        <w:rPr>
          <w:rFonts w:hint="eastAsia"/>
        </w:rPr>
        <w:t>D.取款</w:t>
      </w:r>
    </w:p>
    <w:p>
      <w:pPr/>
      <w:r>
        <w:rPr>
          <w:rFonts w:hint="eastAsia"/>
        </w:rPr>
        <w:t>(9) 下列UML关系中在用例图中不会出现的一项是( )。</w:t>
      </w:r>
    </w:p>
    <w:p>
      <w:pPr>
        <w:spacing w:line="400" w:lineRule="auto"/>
      </w:pPr>
      <w:r>
        <w:rPr>
          <w:rFonts w:hint="eastAsia"/>
          <w:color w:val="FF0000"/>
          <w:sz w:val="27"/>
        </w:rPr>
        <w:t>A.关联关系</w:t>
      </w:r>
      <w:r>
        <w:rPr>
          <w:rFonts w:hint="eastAsia"/>
          <w:sz w:val="27"/>
        </w:rPr>
        <w:t>   </w:t>
      </w:r>
      <w:r>
        <w:rPr>
          <w:rFonts w:hint="eastAsia"/>
          <w:sz w:val="27"/>
        </w:rPr>
        <w:t>B.泛化关系</w:t>
      </w:r>
      <w:r>
        <w:rPr>
          <w:rFonts w:hint="eastAsia"/>
          <w:sz w:val="27"/>
        </w:rPr>
        <w:t>  </w:t>
      </w:r>
      <w:r>
        <w:rPr>
          <w:rFonts w:hint="eastAsia"/>
          <w:sz w:val="27"/>
        </w:rPr>
        <w:t>C.包含关系</w:t>
      </w:r>
      <w:r>
        <w:rPr>
          <w:rFonts w:hint="eastAsia"/>
          <w:sz w:val="27"/>
        </w:rPr>
        <w:t>  </w:t>
      </w:r>
      <w:r>
        <w:rPr>
          <w:rFonts w:hint="eastAsia"/>
        </w:rPr>
        <w:t>D.扩展关系</w:t>
      </w:r>
    </w:p>
    <w:p>
      <w:pPr>
        <w:spacing w:line="400" w:lineRule="auto"/>
      </w:pPr>
      <w:r>
        <w:rPr>
          <w:rFonts w:hint="eastAsia"/>
          <w:sz w:val="27"/>
        </w:rPr>
        <w:t>(10)包含关系是在</w:t>
      </w:r>
      <w:r>
        <w:rPr>
          <w:rFonts w:hint="eastAsia"/>
          <w:sz w:val="27"/>
        </w:rPr>
        <w:t>（）</w:t>
      </w:r>
      <w:r>
        <w:rPr>
          <w:rFonts w:hint="eastAsia"/>
        </w:rPr>
        <w:t>关系的基础上通过添加构造型实现的。</w:t>
      </w:r>
    </w:p>
    <w:p>
      <w:pPr>
        <w:spacing w:line="400" w:lineRule="auto"/>
      </w:pPr>
      <w:r>
        <w:rPr>
          <w:rFonts w:hint="eastAsia"/>
          <w:sz w:val="27"/>
        </w:rPr>
        <w:t>A.关联关系</w:t>
      </w:r>
      <w:r>
        <w:rPr>
          <w:rFonts w:hint="eastAsia"/>
          <w:sz w:val="27"/>
        </w:rPr>
        <w:t>  </w:t>
      </w:r>
      <w:r>
        <w:rPr>
          <w:rFonts w:hint="eastAsia"/>
          <w:sz w:val="27"/>
        </w:rPr>
        <w:t>B.泛化关系</w:t>
      </w:r>
      <w:r>
        <w:rPr>
          <w:rFonts w:hint="eastAsia"/>
          <w:sz w:val="27"/>
        </w:rPr>
        <w:t>  </w:t>
      </w:r>
      <w:r>
        <w:rPr>
          <w:rFonts w:hint="eastAsia"/>
          <w:sz w:val="27"/>
        </w:rPr>
        <w:t>C.实现关系</w:t>
      </w:r>
      <w:r>
        <w:rPr>
          <w:rFonts w:hint="eastAsia"/>
          <w:sz w:val="27"/>
        </w:rPr>
        <w:t>  </w:t>
      </w:r>
      <w:r>
        <w:rPr>
          <w:rFonts w:hint="eastAsia"/>
        </w:rPr>
        <w:t>D.依赖关系</w:t>
      </w:r>
    </w:p>
    <w:p>
      <w:pPr/>
      <w:r>
        <w:rPr>
          <w:rFonts w:hint="eastAsia"/>
        </w:rPr>
        <w:t>2.判断题</w:t>
      </w:r>
    </w:p>
    <w:p>
      <w:pPr>
        <w:spacing w:line="400" w:lineRule="auto"/>
      </w:pPr>
      <w:r>
        <w:rPr>
          <w:rFonts w:hint="eastAsia"/>
          <w:sz w:val="27"/>
        </w:rPr>
        <w:t>(1)参与者位于系统边界外，并不是系统的一部分。</w:t>
      </w:r>
      <w:r>
        <w:rPr>
          <w:rFonts w:hint="eastAsia"/>
          <w:color w:val="FF0000"/>
          <w:sz w:val="27"/>
        </w:rPr>
        <w:t>对</w:t>
      </w:r>
      <w:r>
        <w:rPr>
          <w:rFonts w:hint="eastAsia"/>
        </w:rPr>
        <w:t> 错</w:t>
      </w:r>
    </w:p>
    <w:p>
      <w:pPr>
        <w:spacing w:line="400" w:lineRule="auto"/>
      </w:pPr>
      <w:r>
        <w:rPr>
          <w:rFonts w:hint="eastAsia"/>
          <w:sz w:val="27"/>
        </w:rPr>
        <w:t>(2)在用例图中，一个参与者一定对应于现实中的某个特定对象。</w:t>
      </w:r>
      <w:r>
        <w:rPr>
          <w:rFonts w:hint="eastAsia"/>
          <w:sz w:val="27"/>
        </w:rPr>
        <w:t>对 </w:t>
      </w:r>
      <w:r>
        <w:rPr>
          <w:rFonts w:hint="eastAsia"/>
        </w:rPr>
        <w:t>错</w:t>
      </w:r>
    </w:p>
    <w:p>
      <w:pPr>
        <w:spacing w:line="400" w:lineRule="auto"/>
      </w:pPr>
      <w:r>
        <w:rPr>
          <w:rFonts w:hint="eastAsia"/>
          <w:sz w:val="27"/>
        </w:rPr>
        <w:t>(3)用例图中的参与者可能对应于现实世界中的人，也可能是其他与系统有交互的事物。</w:t>
      </w:r>
      <w:r>
        <w:rPr>
          <w:rFonts w:hint="eastAsia"/>
          <w:color w:val="FF0000"/>
          <w:sz w:val="27"/>
        </w:rPr>
        <w:t>对</w:t>
      </w:r>
      <w:r>
        <w:rPr>
          <w:rFonts w:hint="eastAsia"/>
        </w:rPr>
        <w:t> 错</w:t>
      </w:r>
    </w:p>
    <w:p>
      <w:pPr>
        <w:spacing w:line="400" w:lineRule="auto"/>
      </w:pPr>
      <w:r>
        <w:rPr>
          <w:rFonts w:hint="eastAsia"/>
          <w:sz w:val="27"/>
        </w:rPr>
        <w:t>(4)参与者就是那些为系统提供输人的人或事物。</w:t>
      </w:r>
      <w:r>
        <w:rPr>
          <w:rFonts w:hint="eastAsia"/>
          <w:sz w:val="27"/>
        </w:rPr>
        <w:t>对 </w:t>
      </w:r>
      <w:r>
        <w:rPr>
          <w:rFonts w:hint="eastAsia"/>
        </w:rPr>
        <w:t>错</w:t>
      </w:r>
    </w:p>
    <w:p>
      <w:pPr>
        <w:spacing w:line="400" w:lineRule="auto"/>
      </w:pPr>
      <w:r>
        <w:rPr>
          <w:rFonts w:hint="eastAsia"/>
          <w:sz w:val="27"/>
        </w:rPr>
        <w:t>(5)在用例图中,用例必须由相应的参与者来发起或执行。</w:t>
      </w:r>
      <w:r>
        <w:rPr>
          <w:rFonts w:hint="eastAsia"/>
          <w:color w:val="FF0000"/>
          <w:sz w:val="27"/>
        </w:rPr>
        <w:t>对</w:t>
      </w:r>
      <w:r>
        <w:rPr>
          <w:rFonts w:hint="eastAsia"/>
        </w:rPr>
        <w:t> 错</w:t>
      </w:r>
    </w:p>
    <w:p>
      <w:pPr>
        <w:spacing w:line="400" w:lineRule="auto"/>
      </w:pPr>
      <w:r>
        <w:rPr>
          <w:rFonts w:hint="eastAsia"/>
          <w:sz w:val="27"/>
        </w:rPr>
        <w:t>(6)在绘制用例图时，其中用例的粒度越细越好。</w:t>
      </w:r>
      <w:r>
        <w:rPr>
          <w:rFonts w:hint="eastAsia"/>
          <w:sz w:val="27"/>
        </w:rPr>
        <w:t>对 </w:t>
      </w:r>
      <w:r>
        <w:rPr>
          <w:rFonts w:hint="eastAsia"/>
        </w:rPr>
        <w:t>错</w:t>
      </w:r>
    </w:p>
    <w:p>
      <w:pPr>
        <w:spacing w:line="400" w:lineRule="auto"/>
      </w:pPr>
      <w:r>
        <w:rPr>
          <w:rFonts w:hint="eastAsia"/>
          <w:sz w:val="27"/>
        </w:rPr>
        <w:t>(7)用例的包含关系与扩展关系在表示法上相似，都是将虚线箭头从基用例指向包含用例(扩展用例)。</w:t>
      </w:r>
      <w:r>
        <w:rPr>
          <w:rFonts w:hint="eastAsia"/>
          <w:sz w:val="27"/>
        </w:rPr>
        <w:t>对 </w:t>
      </w:r>
      <w:r>
        <w:rPr>
          <w:rFonts w:hint="eastAsia"/>
        </w:rPr>
        <w:t>错</w:t>
      </w:r>
    </w:p>
    <w:p>
      <w:pPr>
        <w:spacing w:line="400" w:lineRule="auto"/>
      </w:pPr>
      <w:r>
        <w:rPr>
          <w:rFonts w:hint="eastAsia"/>
          <w:sz w:val="27"/>
        </w:rPr>
        <w:t>(8)如果两个用例构成包含关系，则在基用例执行过程中，包含用例一定会执行至少一次。</w:t>
      </w:r>
      <w:r>
        <w:rPr>
          <w:rFonts w:hint="eastAsia"/>
          <w:color w:val="FF0000"/>
          <w:sz w:val="27"/>
        </w:rPr>
        <w:t>对</w:t>
      </w:r>
      <w:r>
        <w:rPr>
          <w:rFonts w:hint="eastAsia"/>
        </w:rPr>
        <w:t> 错</w:t>
      </w:r>
    </w:p>
    <w:p>
      <w:pPr>
        <w:spacing w:line="400" w:lineRule="auto"/>
      </w:pPr>
      <w:r>
        <w:rPr>
          <w:rFonts w:hint="eastAsia"/>
          <w:sz w:val="27"/>
        </w:rPr>
        <w:t>(9)用例元素本身就可以描述该用例所表达的事件或交互过程。</w:t>
      </w:r>
      <w:r>
        <w:rPr>
          <w:rFonts w:hint="eastAsia"/>
          <w:sz w:val="27"/>
        </w:rPr>
        <w:t>对 </w:t>
      </w:r>
      <w:r>
        <w:rPr>
          <w:rFonts w:hint="eastAsia"/>
        </w:rPr>
        <w:t>错</w:t>
      </w:r>
    </w:p>
    <w:p>
      <w:pPr>
        <w:spacing w:line="400" w:lineRule="auto"/>
      </w:pPr>
      <w:r>
        <w:rPr>
          <w:rFonts w:hint="eastAsia"/>
          <w:sz w:val="27"/>
        </w:rPr>
        <w:t>(10)用例描述中的前置条件与后置条件分别指的是用例执行前和执行后系统与参与者所处的状态。</w:t>
      </w:r>
      <w:r>
        <w:rPr>
          <w:rFonts w:hint="eastAsia"/>
          <w:color w:val="FF0000"/>
          <w:sz w:val="27"/>
        </w:rPr>
        <w:t>对</w:t>
      </w:r>
      <w:r>
        <w:rPr>
          <w:rFonts w:hint="eastAsia"/>
        </w:rPr>
        <w:t> 错</w:t>
      </w:r>
    </w:p>
    <w:p>
      <w:pPr/>
      <w:r>
        <w:rPr>
          <w:rFonts w:hint="eastAsia"/>
        </w:rPr>
        <w:t>第五章</w:t>
      </w:r>
    </w:p>
    <w:p>
      <w:pPr/>
      <w:r>
        <w:rPr>
          <w:rFonts w:hint="eastAsia"/>
        </w:rPr>
        <w:t>1.选择题</w:t>
      </w:r>
    </w:p>
    <w:p>
      <w:pPr>
        <w:spacing w:line="400" w:lineRule="auto"/>
      </w:pPr>
      <w:r>
        <w:rPr>
          <w:rFonts w:hint="eastAsia"/>
          <w:sz w:val="27"/>
        </w:rPr>
        <w:t>(1)</w:t>
      </w:r>
      <w:r>
        <w:rPr>
          <w:rFonts w:hint="eastAsia"/>
          <w:sz w:val="27"/>
        </w:rPr>
        <w:t>下列关于类图的说法中正确的是</w:t>
      </w:r>
      <w:r>
        <w:rPr>
          <w:rFonts w:hint="eastAsia"/>
        </w:rPr>
        <w:t>（）。</w:t>
      </w:r>
    </w:p>
    <w:p>
      <w:pPr/>
      <w:r>
        <w:rPr>
          <w:rFonts w:hint="eastAsia"/>
        </w:rPr>
        <w:t>A.类图是由类、组件、包等模型元素以及它们间的关系构成的</w:t>
      </w:r>
    </w:p>
    <w:p>
      <w:pPr/>
      <w:r>
        <w:rPr>
          <w:rFonts w:hint="eastAsia"/>
        </w:rPr>
        <w:t>B.类图的目的在于描述系统的运行方式，而不是系统如何构成</w:t>
      </w:r>
    </w:p>
    <w:p>
      <w:pPr/>
      <w:r>
        <w:rPr>
          <w:rFonts w:hint="eastAsia"/>
        </w:rPr>
        <w:t>C.类图通过系统中的类和类间关系描述了系统的静态特性</w:t>
      </w:r>
    </w:p>
    <w:p>
      <w:pPr/>
      <w:r>
        <w:rPr>
          <w:rFonts w:hint="eastAsia"/>
        </w:rPr>
        <w:t>D.类图和数据模型有许多相似之处，区别是数据模型不仅描述了内部信息的结构，也包含了系统的内部行为</w:t>
      </w:r>
    </w:p>
    <w:p>
      <w:pPr>
        <w:spacing w:line="400" w:lineRule="auto"/>
      </w:pPr>
      <w:r>
        <w:rPr>
          <w:rFonts w:hint="eastAsia"/>
          <w:sz w:val="27"/>
        </w:rPr>
        <w:t>(2</w:t>
      </w:r>
      <w:r>
        <w:rPr>
          <w:rFonts w:hint="eastAsia"/>
        </w:rPr>
        <w:t>)类之间的关系不包括</w:t>
      </w:r>
    </w:p>
    <w:p>
      <w:pPr>
        <w:spacing w:line="400" w:lineRule="auto"/>
      </w:pPr>
      <w:r>
        <w:rPr>
          <w:rFonts w:hint="eastAsia"/>
          <w:sz w:val="27"/>
        </w:rPr>
        <w:t>A.依赖关系</w:t>
      </w:r>
      <w:r>
        <w:rPr>
          <w:rFonts w:hint="eastAsia"/>
          <w:sz w:val="27"/>
        </w:rPr>
        <w:t>   </w:t>
      </w:r>
      <w:r>
        <w:rPr>
          <w:rFonts w:hint="eastAsia"/>
          <w:sz w:val="27"/>
        </w:rPr>
        <w:t>B泛化关系</w:t>
      </w:r>
      <w:r>
        <w:rPr>
          <w:rFonts w:hint="eastAsia"/>
          <w:sz w:val="27"/>
        </w:rPr>
        <w:t>  </w:t>
      </w:r>
      <w:r>
        <w:rPr>
          <w:rFonts w:hint="eastAsia"/>
          <w:sz w:val="27"/>
        </w:rPr>
        <w:t>C. 实现关系</w:t>
      </w:r>
      <w:r>
        <w:rPr>
          <w:rFonts w:hint="eastAsia"/>
          <w:sz w:val="27"/>
        </w:rPr>
        <w:t>  </w:t>
      </w:r>
      <w:r>
        <w:rPr>
          <w:rFonts w:hint="eastAsia"/>
        </w:rPr>
        <w:t>D.分解关系</w:t>
      </w:r>
    </w:p>
    <w:p>
      <w:pPr>
        <w:spacing w:line="400" w:lineRule="auto"/>
      </w:pPr>
      <w:r>
        <w:rPr>
          <w:rFonts w:hint="eastAsia"/>
          <w:sz w:val="27"/>
        </w:rPr>
        <w:t>(3) 当类的属性与操作添加了</w:t>
      </w:r>
      <w:r>
        <w:rPr>
          <w:rFonts w:hint="eastAsia"/>
          <w:sz w:val="27"/>
        </w:rPr>
        <w:t>（）</w:t>
      </w:r>
      <w:r>
        <w:rPr>
          <w:rFonts w:hint="eastAsia"/>
          <w:sz w:val="27"/>
        </w:rPr>
        <w:t>限定符后表示该属性或操作只对本</w:t>
      </w:r>
      <w:r>
        <w:rPr>
          <w:rFonts w:hint="eastAsia"/>
          <w:sz w:val="27"/>
        </w:rPr>
        <w:t>类可见，</w:t>
      </w:r>
      <w:r>
        <w:rPr>
          <w:rFonts w:hint="eastAsia"/>
          <w:sz w:val="27"/>
        </w:rPr>
        <w:t>不能被其他</w:t>
      </w:r>
      <w:r>
        <w:rPr>
          <w:rFonts w:hint="eastAsia"/>
        </w:rPr>
        <w:t>类访问。</w:t>
      </w:r>
    </w:p>
    <w:p>
      <w:pPr>
        <w:spacing w:line="400" w:lineRule="auto"/>
      </w:pPr>
      <w:r>
        <w:rPr>
          <w:rFonts w:hint="eastAsia"/>
          <w:sz w:val="27"/>
        </w:rPr>
        <w:t>A. Publie</w:t>
      </w:r>
      <w:r>
        <w:rPr>
          <w:rFonts w:hint="eastAsia"/>
          <w:sz w:val="27"/>
        </w:rPr>
        <w:t>   </w:t>
      </w:r>
      <w:r>
        <w:rPr>
          <w:rFonts w:hint="eastAsia"/>
          <w:color w:val="FF0000"/>
          <w:sz w:val="27"/>
        </w:rPr>
        <w:t>B. private</w:t>
      </w:r>
      <w:r>
        <w:rPr>
          <w:rFonts w:hint="eastAsia"/>
          <w:sz w:val="27"/>
        </w:rPr>
        <w:t>   </w:t>
      </w:r>
      <w:r>
        <w:rPr>
          <w:rFonts w:hint="eastAsia"/>
          <w:sz w:val="27"/>
        </w:rPr>
        <w:t>C. protected</w:t>
      </w:r>
      <w:r>
        <w:rPr>
          <w:rFonts w:hint="eastAsia"/>
          <w:sz w:val="27"/>
        </w:rPr>
        <w:t>   </w:t>
      </w:r>
      <w:r>
        <w:rPr>
          <w:rFonts w:hint="eastAsia"/>
        </w:rPr>
        <w:t>D. Packuge</w:t>
      </w:r>
    </w:p>
    <w:p>
      <w:pPr>
        <w:spacing w:line="400" w:lineRule="auto"/>
      </w:pPr>
      <w:r>
        <w:rPr>
          <w:rFonts w:hint="eastAsia"/>
          <w:sz w:val="27"/>
        </w:rPr>
        <w:t>(</w:t>
      </w:r>
      <w:r>
        <w:rPr>
          <w:rFonts w:hint="eastAsia"/>
          <w:sz w:val="27"/>
        </w:rPr>
        <w:t>4</w:t>
      </w:r>
      <w:r>
        <w:rPr>
          <w:rFonts w:hint="eastAsia"/>
          <w:sz w:val="27"/>
        </w:rPr>
        <w:t>)下列关于接口关系的说法不正确的是</w:t>
      </w:r>
      <w:r>
        <w:rPr>
          <w:rFonts w:hint="eastAsia"/>
        </w:rPr>
        <w:t>（）</w:t>
      </w:r>
    </w:p>
    <w:p>
      <w:pPr/>
      <w:r>
        <w:rPr>
          <w:rFonts w:hint="eastAsia"/>
        </w:rPr>
        <w:t>A.接口是一种特殊的类</w:t>
      </w:r>
    </w:p>
    <w:p>
      <w:pPr>
        <w:spacing w:line="400" w:lineRule="auto"/>
      </w:pPr>
      <w:r>
        <w:rPr>
          <w:rFonts w:hint="eastAsia"/>
          <w:sz w:val="27"/>
        </w:rPr>
        <w:t>B接口可以看成是有&lt;&lt; interface</w:t>
      </w:r>
      <w:r>
        <w:rPr>
          <w:rFonts w:hint="eastAsia"/>
        </w:rPr>
        <w:t>&gt;&gt;构造型的的类。</w:t>
      </w:r>
    </w:p>
    <w:p>
      <w:pPr/>
      <w:r>
        <w:rPr>
          <w:rFonts w:hint="eastAsia"/>
        </w:rPr>
        <w:t>C.一个类可以通过实现接口从而具有接口指定的行为</w:t>
      </w:r>
    </w:p>
    <w:p>
      <w:pPr/>
      <w:r>
        <w:rPr>
          <w:rFonts w:hint="eastAsia"/>
        </w:rPr>
        <w:t>D.在调用设计合理的接口时，需要知道类对接口实现的具体信息</w:t>
      </w:r>
    </w:p>
    <w:p>
      <w:pPr>
        <w:spacing w:line="400" w:lineRule="auto"/>
      </w:pPr>
      <w:r>
        <w:rPr>
          <w:rFonts w:hint="eastAsia"/>
          <w:sz w:val="27"/>
        </w:rPr>
        <w:t>(5)下列对类和接口的描述不正确的是</w:t>
      </w:r>
      <w:r>
        <w:rPr>
          <w:rFonts w:hint="eastAsia"/>
          <w:sz w:val="27"/>
        </w:rPr>
        <w:t>（）</w:t>
      </w:r>
      <w:r>
        <w:rPr>
          <w:rFonts w:hint="eastAsia"/>
        </w:rPr>
        <w:t>。</w:t>
      </w:r>
    </w:p>
    <w:p>
      <w:pPr/>
      <w:r>
        <w:rPr>
          <w:rFonts w:hint="eastAsia"/>
        </w:rPr>
        <w:t>A.当使用子类去替换一处父类时，设计良好的软件应当可以正确实现功能</w:t>
      </w:r>
    </w:p>
    <w:p>
      <w:pPr/>
      <w:r>
        <w:rPr>
          <w:rFonts w:hint="eastAsia"/>
        </w:rPr>
        <w:t>B.接口的方法名必须是公开(public)的</w:t>
      </w:r>
    </w:p>
    <w:p>
      <w:pPr/>
      <w:r>
        <w:rPr>
          <w:rFonts w:hint="eastAsia"/>
        </w:rPr>
        <w:t>C.一个类可以实现多个接口</w:t>
      </w:r>
    </w:p>
    <w:p>
      <w:pPr/>
      <w:r>
        <w:rPr>
          <w:rFonts w:hint="eastAsia"/>
        </w:rPr>
        <w:t>D.当一个类拥有另外一个类的全部属性和方法的时候，它们之间是实现关系</w:t>
      </w:r>
    </w:p>
    <w:p>
      <w:pPr/>
      <w:r>
        <w:rPr>
          <w:rFonts w:hint="eastAsia"/>
        </w:rPr>
        <w:t>(6) 汽车(Car)由轮子、发动机、油箱、座椅、方向盘等组成，那么Car类和其化</w:t>
      </w:r>
    </w:p>
    <w:p>
      <w:pPr>
        <w:spacing w:line="400" w:lineRule="auto"/>
      </w:pPr>
      <w:r>
        <w:rPr>
          <w:rFonts w:hint="eastAsia"/>
          <w:sz w:val="27"/>
        </w:rPr>
        <w:t>(Whee</w:t>
      </w:r>
      <w:r>
        <w:rPr>
          <w:rFonts w:hint="eastAsia"/>
          <w:sz w:val="27"/>
        </w:rPr>
        <w:t>、</w:t>
      </w:r>
      <w:r>
        <w:rPr>
          <w:rFonts w:hint="eastAsia"/>
          <w:sz w:val="27"/>
        </w:rPr>
        <w:t>Engin</w:t>
      </w:r>
      <w:r>
        <w:rPr>
          <w:rFonts w:hint="eastAsia"/>
          <w:sz w:val="27"/>
        </w:rPr>
        <w:t>、</w:t>
      </w:r>
      <w:r>
        <w:rPr>
          <w:rFonts w:hint="eastAsia"/>
          <w:sz w:val="27"/>
        </w:rPr>
        <w:t>Tank </w:t>
      </w:r>
      <w:r>
        <w:rPr>
          <w:rFonts w:hint="eastAsia"/>
          <w:sz w:val="27"/>
        </w:rPr>
        <w:t>、</w:t>
      </w:r>
      <w:r>
        <w:rPr>
          <w:rFonts w:hint="eastAsia"/>
          <w:sz w:val="27"/>
        </w:rPr>
        <w:t>Chair</w:t>
      </w:r>
      <w:r>
        <w:rPr>
          <w:rFonts w:hint="eastAsia"/>
          <w:sz w:val="27"/>
        </w:rPr>
        <w:t>、</w:t>
      </w:r>
      <w:r>
        <w:rPr>
          <w:rFonts w:hint="eastAsia"/>
        </w:rPr>
        <w:t> SteringWheel)之间的关系是( )</w:t>
      </w:r>
    </w:p>
    <w:p>
      <w:pPr>
        <w:spacing w:line="400" w:lineRule="auto"/>
      </w:pPr>
      <w:r>
        <w:rPr>
          <w:rFonts w:hint="eastAsia"/>
          <w:color w:val="FF0000"/>
          <w:sz w:val="27"/>
        </w:rPr>
        <w:t>A.关联关系</w:t>
      </w:r>
      <w:r>
        <w:rPr>
          <w:rFonts w:hint="eastAsia"/>
          <w:color w:val="FF0000"/>
          <w:sz w:val="27"/>
        </w:rPr>
        <w:t> </w:t>
      </w:r>
      <w:r>
        <w:rPr>
          <w:rFonts w:hint="eastAsia"/>
          <w:sz w:val="27"/>
        </w:rPr>
        <w:t>  </w:t>
      </w:r>
      <w:r>
        <w:rPr>
          <w:rFonts w:hint="eastAsia"/>
          <w:sz w:val="27"/>
        </w:rPr>
        <w:t>B.泛化关系</w:t>
      </w:r>
      <w:r>
        <w:rPr>
          <w:rFonts w:hint="eastAsia"/>
          <w:sz w:val="27"/>
        </w:rPr>
        <w:t>  </w:t>
      </w:r>
      <w:r>
        <w:rPr>
          <w:rFonts w:hint="eastAsia"/>
          <w:sz w:val="27"/>
        </w:rPr>
        <w:t>C.实现关系</w:t>
      </w:r>
      <w:r>
        <w:rPr>
          <w:rFonts w:hint="eastAsia"/>
          <w:sz w:val="27"/>
        </w:rPr>
        <w:t>  </w:t>
      </w:r>
      <w:r>
        <w:rPr>
          <w:rFonts w:hint="eastAsia"/>
        </w:rPr>
        <w:t>D.依赖关系</w:t>
      </w:r>
    </w:p>
    <w:p>
      <w:pPr>
        <w:spacing w:line="400" w:lineRule="auto"/>
      </w:pPr>
      <w:r>
        <w:rPr>
          <w:rFonts w:hint="eastAsia"/>
          <w:sz w:val="27"/>
        </w:rPr>
        <w:t>(</w:t>
      </w:r>
      <w:r>
        <w:rPr>
          <w:rFonts w:hint="eastAsia"/>
          <w:sz w:val="27"/>
        </w:rPr>
        <w:t>7</w:t>
      </w:r>
      <w:r>
        <w:rPr>
          <w:rFonts w:hint="eastAsia"/>
          <w:sz w:val="27"/>
        </w:rPr>
        <w:t>)</w:t>
      </w:r>
      <w:r>
        <w:rPr>
          <w:rFonts w:hint="eastAsia"/>
        </w:rPr>
        <w:t>假设类A的一个操作的其中一个参数是类B的一个对象，且这两个类之间不存在</w:t>
      </w:r>
    </w:p>
    <w:p>
      <w:pPr>
        <w:spacing w:line="400" w:lineRule="auto"/>
      </w:pPr>
      <w:r>
        <w:rPr>
          <w:rFonts w:hint="eastAsia"/>
          <w:sz w:val="27"/>
        </w:rPr>
        <w:t>其他关系，那么类A和类B之间构成</w:t>
      </w:r>
      <w:r>
        <w:rPr>
          <w:rFonts w:hint="eastAsia"/>
        </w:rPr>
        <w:t>（）。</w:t>
      </w:r>
    </w:p>
    <w:p>
      <w:pPr>
        <w:spacing w:line="400" w:lineRule="auto"/>
      </w:pPr>
      <w:r>
        <w:rPr>
          <w:rFonts w:hint="eastAsia"/>
          <w:sz w:val="27"/>
        </w:rPr>
        <w:t>A.关联关系</w:t>
      </w:r>
      <w:r>
        <w:rPr>
          <w:rFonts w:hint="eastAsia"/>
          <w:sz w:val="27"/>
        </w:rPr>
        <w:t>         </w:t>
      </w:r>
      <w:r>
        <w:rPr>
          <w:rFonts w:hint="eastAsia"/>
          <w:sz w:val="27"/>
        </w:rPr>
        <w:t>B.泛化关系</w:t>
      </w:r>
      <w:r>
        <w:rPr>
          <w:rFonts w:hint="eastAsia"/>
          <w:sz w:val="27"/>
        </w:rPr>
        <w:t>         </w:t>
      </w:r>
      <w:r>
        <w:rPr>
          <w:rFonts w:hint="eastAsia"/>
          <w:sz w:val="27"/>
        </w:rPr>
        <w:t>C.实现关系</w:t>
      </w:r>
      <w:r>
        <w:rPr>
          <w:rFonts w:hint="eastAsia"/>
          <w:sz w:val="27"/>
        </w:rPr>
        <w:t>        </w:t>
      </w:r>
      <w:r>
        <w:rPr>
          <w:rFonts w:hint="eastAsia"/>
          <w:color w:val="FF0000"/>
          <w:sz w:val="27"/>
        </w:rPr>
        <w:t> </w:t>
      </w:r>
      <w:r>
        <w:rPr>
          <w:rFonts w:hint="eastAsia"/>
        </w:rPr>
        <w:t>D.依赖关系</w:t>
      </w:r>
    </w:p>
    <w:p>
      <w:pPr>
        <w:spacing w:line="400" w:lineRule="auto"/>
      </w:pPr>
      <w:r>
        <w:rPr>
          <w:rFonts w:hint="eastAsia"/>
          <w:sz w:val="27"/>
        </w:rPr>
        <w:t>(8)在下列选项中不属于分析类的是</w:t>
      </w:r>
      <w:r>
        <w:rPr>
          <w:rFonts w:hint="eastAsia"/>
          <w:sz w:val="27"/>
        </w:rPr>
        <w:t>（）</w:t>
      </w:r>
      <w:r>
        <w:rPr>
          <w:rFonts w:hint="eastAsia"/>
        </w:rPr>
        <w:t>。</w:t>
      </w:r>
    </w:p>
    <w:p>
      <w:pPr>
        <w:spacing w:line="400" w:lineRule="auto"/>
      </w:pPr>
      <w:r>
        <w:rPr>
          <w:rFonts w:hint="eastAsia"/>
          <w:sz w:val="27"/>
        </w:rPr>
        <w:t>A.实体类</w:t>
      </w:r>
      <w:r>
        <w:rPr>
          <w:rFonts w:hint="eastAsia"/>
          <w:sz w:val="27"/>
        </w:rPr>
        <w:t>   </w:t>
      </w:r>
      <w:r>
        <w:rPr>
          <w:rFonts w:hint="eastAsia"/>
          <w:color w:val="FF0000"/>
          <w:sz w:val="27"/>
        </w:rPr>
        <w:t>B.主类</w:t>
      </w:r>
      <w:r>
        <w:rPr>
          <w:rFonts w:hint="eastAsia"/>
          <w:sz w:val="27"/>
        </w:rPr>
        <w:t>   </w:t>
      </w:r>
      <w:r>
        <w:rPr>
          <w:rFonts w:hint="eastAsia"/>
          <w:sz w:val="27"/>
        </w:rPr>
        <w:t>C.边界类</w:t>
      </w:r>
      <w:r>
        <w:rPr>
          <w:rFonts w:hint="eastAsia"/>
          <w:sz w:val="27"/>
        </w:rPr>
        <w:t>  </w:t>
      </w:r>
      <w:r>
        <w:rPr>
          <w:rFonts w:hint="eastAsia"/>
        </w:rPr>
        <w:t>D.控制类</w:t>
      </w:r>
    </w:p>
    <w:p>
      <w:pPr>
        <w:spacing w:line="400" w:lineRule="auto"/>
      </w:pPr>
      <w:r>
        <w:rPr>
          <w:rFonts w:hint="eastAsia"/>
          <w:sz w:val="27"/>
        </w:rPr>
        <w:t>(9)在下列选项中不属于类图的元素的是</w:t>
      </w:r>
      <w:r>
        <w:rPr>
          <w:rFonts w:hint="eastAsia"/>
          <w:sz w:val="27"/>
        </w:rPr>
        <w:t>（）</w:t>
      </w:r>
      <w:r>
        <w:rPr>
          <w:rFonts w:hint="eastAsia"/>
        </w:rPr>
        <w:t>。</w:t>
      </w:r>
    </w:p>
    <w:p>
      <w:pPr>
        <w:spacing w:line="400" w:lineRule="auto"/>
      </w:pPr>
      <w:r>
        <w:rPr>
          <w:rFonts w:hint="eastAsia"/>
          <w:sz w:val="27"/>
        </w:rPr>
        <w:t>A.类</w:t>
      </w:r>
      <w:r>
        <w:rPr>
          <w:rFonts w:hint="eastAsia"/>
          <w:sz w:val="27"/>
        </w:rPr>
        <w:t>   </w:t>
      </w:r>
      <w:r>
        <w:rPr>
          <w:rFonts w:hint="eastAsia"/>
          <w:color w:val="FF0000"/>
          <w:sz w:val="27"/>
        </w:rPr>
        <w:t>B.用例</w:t>
      </w:r>
      <w:r>
        <w:rPr>
          <w:rFonts w:hint="eastAsia"/>
          <w:sz w:val="27"/>
        </w:rPr>
        <w:t>  </w:t>
      </w:r>
      <w:r>
        <w:rPr>
          <w:rFonts w:hint="eastAsia"/>
          <w:sz w:val="27"/>
        </w:rPr>
        <w:t>C.接口</w:t>
      </w:r>
      <w:r>
        <w:rPr>
          <w:rFonts w:hint="eastAsia"/>
          <w:sz w:val="27"/>
        </w:rPr>
        <w:t>  </w:t>
      </w:r>
      <w:r>
        <w:rPr>
          <w:rFonts w:hint="eastAsia"/>
        </w:rPr>
        <w:t>D.关联类</w:t>
      </w:r>
    </w:p>
    <w:p>
      <w:pPr>
        <w:spacing w:line="400" w:lineRule="auto"/>
      </w:pPr>
      <w:r>
        <w:rPr>
          <w:rFonts w:hint="eastAsia"/>
          <w:sz w:val="27"/>
        </w:rPr>
        <w:t>(10)在下列选项中不属于面向对象的设计原则的是</w:t>
      </w:r>
      <w:r>
        <w:rPr>
          <w:rFonts w:hint="eastAsia"/>
          <w:sz w:val="27"/>
        </w:rPr>
        <w:t>（）</w:t>
      </w:r>
      <w:r>
        <w:rPr>
          <w:rFonts w:hint="eastAsia"/>
        </w:rPr>
        <w:t>。</w:t>
      </w:r>
    </w:p>
    <w:p>
      <w:pPr>
        <w:spacing w:line="400" w:lineRule="auto"/>
      </w:pPr>
      <w:r>
        <w:rPr>
          <w:rFonts w:hint="eastAsia"/>
          <w:sz w:val="27"/>
        </w:rPr>
        <w:t>A.里氏替换原则</w:t>
      </w:r>
      <w:r>
        <w:rPr>
          <w:rFonts w:hint="eastAsia"/>
          <w:sz w:val="27"/>
        </w:rPr>
        <w:t>   </w:t>
      </w:r>
      <w:r>
        <w:rPr>
          <w:rFonts w:hint="eastAsia"/>
        </w:rPr>
        <w:t>B.单一职责原则</w:t>
      </w:r>
    </w:p>
    <w:p>
      <w:pPr>
        <w:spacing w:line="400" w:lineRule="auto"/>
      </w:pPr>
      <w:r>
        <w:rPr>
          <w:rFonts w:hint="eastAsia"/>
          <w:color w:val="FF0000"/>
          <w:sz w:val="27"/>
        </w:rPr>
        <w:t>C.后进先出原则</w:t>
      </w:r>
      <w:r>
        <w:rPr>
          <w:rFonts w:hint="eastAsia"/>
          <w:sz w:val="27"/>
        </w:rPr>
        <w:t>   </w:t>
      </w:r>
      <w:r>
        <w:rPr>
          <w:rFonts w:hint="eastAsia"/>
        </w:rPr>
        <w:t>D.接口分离原则</w:t>
      </w:r>
    </w:p>
    <w:p>
      <w:pPr/>
      <w:r>
        <w:rPr>
          <w:rFonts w:hint="eastAsia"/>
        </w:rPr>
        <w:t>2.判断题</w:t>
      </w:r>
    </w:p>
    <w:p>
      <w:pPr>
        <w:spacing w:line="400" w:lineRule="auto"/>
      </w:pPr>
      <w:r>
        <w:rPr>
          <w:rFonts w:hint="eastAsia"/>
          <w:sz w:val="27"/>
        </w:rPr>
        <w:t>(1)类图主要通过系统中的类及类之间的关系来描述系统的动态结</w:t>
      </w:r>
      <w:r>
        <w:rPr>
          <w:rFonts w:hint="eastAsia"/>
          <w:sz w:val="27"/>
        </w:rPr>
        <w:t>构。</w:t>
      </w:r>
      <w:r>
        <w:rPr>
          <w:rFonts w:hint="eastAsia"/>
          <w:sz w:val="27"/>
        </w:rPr>
        <w:t>对 </w:t>
      </w:r>
      <w:r>
        <w:rPr>
          <w:rFonts w:hint="eastAsia"/>
        </w:rPr>
        <w:t>错</w:t>
      </w:r>
    </w:p>
    <w:p>
      <w:pPr>
        <w:spacing w:line="400" w:lineRule="auto"/>
      </w:pPr>
      <w:r>
        <w:rPr>
          <w:rFonts w:hint="eastAsia"/>
          <w:sz w:val="27"/>
        </w:rPr>
        <w:t>(2)任何一个类都必须具有</w:t>
      </w:r>
      <w:r>
        <w:rPr>
          <w:rFonts w:hint="eastAsia"/>
          <w:sz w:val="27"/>
        </w:rPr>
        <w:t>一</w:t>
      </w:r>
      <w:r>
        <w:rPr>
          <w:rFonts w:hint="eastAsia"/>
          <w:sz w:val="27"/>
        </w:rPr>
        <w:t>定数量的属性与操作。</w:t>
      </w:r>
      <w:r>
        <w:rPr>
          <w:rFonts w:hint="eastAsia"/>
          <w:sz w:val="27"/>
        </w:rPr>
        <w:t>对 </w:t>
      </w:r>
      <w:r>
        <w:rPr>
          <w:rFonts w:hint="eastAsia"/>
        </w:rPr>
        <w:t>错</w:t>
      </w:r>
    </w:p>
    <w:p>
      <w:pPr>
        <w:spacing w:line="400" w:lineRule="auto"/>
      </w:pPr>
      <w:r>
        <w:rPr>
          <w:rFonts w:hint="eastAsia"/>
          <w:sz w:val="27"/>
        </w:rPr>
        <w:t>(3)接口中的操作不应该包含其具体实现。</w:t>
      </w:r>
      <w:r>
        <w:rPr>
          <w:rFonts w:hint="eastAsia"/>
          <w:color w:val="FF0000"/>
          <w:sz w:val="27"/>
        </w:rPr>
        <w:t>对</w:t>
      </w:r>
      <w:r>
        <w:rPr>
          <w:rFonts w:hint="eastAsia"/>
        </w:rPr>
        <w:t> 错</w:t>
      </w:r>
    </w:p>
    <w:p>
      <w:pPr>
        <w:spacing w:line="400" w:lineRule="auto"/>
      </w:pPr>
      <w:r>
        <w:rPr>
          <w:rFonts w:hint="eastAsia"/>
          <w:sz w:val="27"/>
        </w:rPr>
        <w:t>(4)接口与抽象类的概念是完全相同的。</w:t>
      </w:r>
      <w:r>
        <w:rPr>
          <w:rFonts w:hint="eastAsia"/>
          <w:sz w:val="27"/>
        </w:rPr>
        <w:t>对 </w:t>
      </w:r>
      <w:r>
        <w:rPr>
          <w:rFonts w:hint="eastAsia"/>
        </w:rPr>
        <w:t>错</w:t>
      </w:r>
    </w:p>
    <w:p>
      <w:pPr>
        <w:spacing w:line="400" w:lineRule="auto"/>
      </w:pPr>
      <w:r>
        <w:rPr>
          <w:rFonts w:hint="eastAsia"/>
          <w:sz w:val="27"/>
        </w:rPr>
        <w:t>(5)假设班级类(Class)与学生类(Student)之间建立了关联关系,并且约定一个班级至少拥有一个学生，每个学生只能属于一个班级，则关联关系的班级类一端的多重性应设为</w:t>
      </w:r>
      <w:r>
        <w:rPr>
          <w:rFonts w:hint="eastAsia"/>
          <w:sz w:val="27"/>
        </w:rPr>
        <w:t>1..*。对 </w:t>
      </w:r>
      <w:r>
        <w:rPr>
          <w:rFonts w:hint="eastAsia"/>
        </w:rPr>
        <w:t>错</w:t>
      </w:r>
    </w:p>
    <w:p>
      <w:pPr>
        <w:spacing w:line="400" w:lineRule="auto"/>
      </w:pPr>
      <w:r>
        <w:rPr>
          <w:rFonts w:hint="eastAsia"/>
          <w:sz w:val="27"/>
        </w:rPr>
        <w:t>(6)在UMI中</w:t>
      </w:r>
      <w:r>
        <w:rPr>
          <w:rFonts w:hint="eastAsia"/>
          <w:sz w:val="27"/>
        </w:rPr>
        <w:t>，</w:t>
      </w:r>
      <w:r>
        <w:rPr>
          <w:rFonts w:hint="eastAsia"/>
          <w:sz w:val="27"/>
        </w:rPr>
        <w:t>当接口使用小圆圈表示时，该接口与其他类的实现关系可以被简化为</w:t>
      </w:r>
      <w:r>
        <w:rPr>
          <w:rFonts w:hint="eastAsia"/>
          <w:sz w:val="27"/>
        </w:rPr>
        <w:t>一</w:t>
      </w:r>
      <w:r>
        <w:rPr>
          <w:rFonts w:hint="eastAsia"/>
          <w:sz w:val="27"/>
        </w:rPr>
        <w:t>条实线段。</w:t>
      </w:r>
      <w:r>
        <w:rPr>
          <w:rFonts w:hint="eastAsia"/>
          <w:color w:val="FF0000"/>
          <w:sz w:val="27"/>
        </w:rPr>
        <w:t>对</w:t>
      </w:r>
      <w:r>
        <w:rPr>
          <w:rFonts w:hint="eastAsia"/>
        </w:rPr>
        <w:t> 错</w:t>
      </w:r>
    </w:p>
    <w:p>
      <w:pPr>
        <w:spacing w:line="400" w:lineRule="auto"/>
      </w:pPr>
      <w:r>
        <w:rPr>
          <w:rFonts w:hint="eastAsia"/>
          <w:sz w:val="27"/>
        </w:rPr>
        <w:t>(</w:t>
      </w:r>
      <w:r>
        <w:rPr>
          <w:rFonts w:hint="eastAsia"/>
          <w:sz w:val="27"/>
        </w:rPr>
        <w:t>7</w:t>
      </w:r>
      <w:r>
        <w:rPr>
          <w:rFonts w:hint="eastAsia"/>
          <w:sz w:val="27"/>
        </w:rPr>
        <w:t>)</w:t>
      </w:r>
      <w:r>
        <w:rPr>
          <w:rFonts w:hint="eastAsia"/>
          <w:sz w:val="27"/>
        </w:rPr>
        <w:t>模板类在其参数未确定时，无法创建直接实例</w:t>
      </w:r>
      <w:r>
        <w:rPr>
          <w:rFonts w:hint="eastAsia"/>
          <w:sz w:val="27"/>
        </w:rPr>
        <w:t>。</w:t>
      </w:r>
      <w:r>
        <w:rPr>
          <w:rFonts w:hint="eastAsia"/>
          <w:color w:val="FF0000"/>
          <w:sz w:val="27"/>
        </w:rPr>
        <w:t>对</w:t>
      </w:r>
      <w:r>
        <w:rPr>
          <w:rFonts w:hint="eastAsia"/>
        </w:rPr>
        <w:t> 错</w:t>
      </w:r>
    </w:p>
    <w:p>
      <w:pPr>
        <w:spacing w:line="400" w:lineRule="auto"/>
      </w:pPr>
      <w:r>
        <w:rPr>
          <w:rFonts w:hint="eastAsia"/>
          <w:sz w:val="27"/>
        </w:rPr>
        <w:t>(</w:t>
      </w:r>
      <w:r>
        <w:rPr>
          <w:rFonts w:hint="eastAsia"/>
          <w:sz w:val="27"/>
        </w:rPr>
        <w:t>8)当一个对象名表示为“A:B"时，表示这是一个A类的名称为B的对象。</w:t>
      </w:r>
      <w:r>
        <w:rPr>
          <w:rFonts w:hint="eastAsia"/>
          <w:sz w:val="27"/>
        </w:rPr>
        <w:t>对 </w:t>
      </w:r>
      <w:r>
        <w:rPr>
          <w:rFonts w:hint="eastAsia"/>
        </w:rPr>
        <w:t>错</w:t>
      </w:r>
    </w:p>
    <w:p>
      <w:pPr>
        <w:spacing w:line="400" w:lineRule="auto"/>
      </w:pPr>
      <w:r>
        <w:rPr>
          <w:rFonts w:hint="eastAsia"/>
          <w:sz w:val="27"/>
        </w:rPr>
        <w:t>(</w:t>
      </w:r>
      <w:r>
        <w:rPr>
          <w:rFonts w:hint="eastAsia"/>
          <w:sz w:val="27"/>
        </w:rPr>
        <w:t>9)逆向工程指的是将某种语言的代码转换为模型的过程</w:t>
      </w:r>
      <w:r>
        <w:rPr>
          <w:rFonts w:hint="eastAsia"/>
          <w:sz w:val="27"/>
        </w:rPr>
        <w:t>。</w:t>
      </w:r>
      <w:r>
        <w:rPr>
          <w:rFonts w:hint="eastAsia"/>
          <w:color w:val="FF0000"/>
          <w:sz w:val="27"/>
        </w:rPr>
        <w:t>对</w:t>
      </w:r>
      <w:r>
        <w:rPr>
          <w:rFonts w:hint="eastAsia"/>
        </w:rPr>
        <w:t> 错</w:t>
      </w:r>
    </w:p>
    <w:p>
      <w:pPr>
        <w:spacing w:line="400" w:lineRule="auto"/>
      </w:pPr>
      <w:r>
        <w:rPr>
          <w:rFonts w:hint="eastAsia"/>
          <w:sz w:val="27"/>
        </w:rPr>
        <w:t>(</w:t>
      </w:r>
      <w:r>
        <w:rPr>
          <w:rFonts w:hint="eastAsia"/>
          <w:sz w:val="27"/>
        </w:rPr>
        <w:t>10)里氏替换原则的主要内容是“父类对于子类应该是完全可替换的”。</w:t>
      </w:r>
      <w:r>
        <w:rPr>
          <w:rFonts w:hint="eastAsia"/>
          <w:sz w:val="27"/>
        </w:rPr>
        <w:t>对 </w:t>
      </w:r>
      <w:r>
        <w:rPr>
          <w:rFonts w:hint="eastAsia"/>
        </w:rPr>
        <w:t>错</w:t>
      </w:r>
    </w:p>
    <w:p>
      <w:pPr/>
      <w:r>
        <w:rPr>
          <w:rFonts w:hint="eastAsia"/>
        </w:rPr>
        <w:t>第六章</w:t>
      </w:r>
    </w:p>
    <w:p>
      <w:pPr/>
      <w:r>
        <w:rPr>
          <w:rFonts w:hint="eastAsia"/>
        </w:rPr>
        <w:t>1.选择题</w:t>
      </w:r>
    </w:p>
    <w:p>
      <w:pPr>
        <w:spacing w:line="400" w:lineRule="auto"/>
      </w:pPr>
      <w:r>
        <w:rPr>
          <w:rFonts w:hint="eastAsia"/>
          <w:sz w:val="27"/>
        </w:rPr>
        <w:t>(1) 下列关于类和对象的关系的叙述中,错误的一项是</w:t>
      </w:r>
      <w:r>
        <w:rPr>
          <w:rFonts w:hint="eastAsia"/>
          <w:sz w:val="27"/>
        </w:rPr>
        <w:t>（）</w:t>
      </w:r>
      <w:r>
        <w:rPr>
          <w:rFonts w:hint="eastAsia"/>
        </w:rPr>
        <w:t>。</w:t>
      </w:r>
    </w:p>
    <w:p>
      <w:pPr/>
      <w:r>
        <w:rPr>
          <w:rFonts w:hint="eastAsia"/>
        </w:rPr>
        <w:t>A.每个对象都是某个类的实例</w:t>
      </w:r>
    </w:p>
    <w:p>
      <w:pPr/>
      <w:r>
        <w:rPr>
          <w:rFonts w:hint="eastAsia"/>
        </w:rPr>
        <w:t>B.每个类某一时刻必定存在对象实体</w:t>
      </w:r>
    </w:p>
    <w:p>
      <w:pPr/>
      <w:r>
        <w:rPr>
          <w:rFonts w:hint="eastAsia"/>
        </w:rPr>
        <w:t>C.类是静态的描述</w:t>
      </w:r>
    </w:p>
    <w:p>
      <w:pPr/>
      <w:r>
        <w:rPr>
          <w:rFonts w:hint="eastAsia"/>
        </w:rPr>
        <w:t>D.类之间可能存在关联关系，对象之间也可能存在链</w:t>
      </w:r>
    </w:p>
    <w:p>
      <w:pPr>
        <w:spacing w:line="400" w:lineRule="auto"/>
      </w:pPr>
      <w:r>
        <w:rPr>
          <w:rFonts w:hint="eastAsia"/>
          <w:sz w:val="27"/>
        </w:rPr>
        <w:t>(2)下列关于对象图的叙述中,错误的</w:t>
      </w:r>
      <w:r>
        <w:rPr>
          <w:rFonts w:hint="eastAsia"/>
          <w:sz w:val="27"/>
        </w:rPr>
        <w:t>一</w:t>
      </w:r>
      <w:r>
        <w:rPr>
          <w:rFonts w:hint="eastAsia"/>
          <w:sz w:val="27"/>
        </w:rPr>
        <w:t>项是</w:t>
      </w:r>
      <w:r>
        <w:rPr>
          <w:rFonts w:hint="eastAsia"/>
          <w:sz w:val="27"/>
        </w:rPr>
        <w:t>（ ）</w:t>
      </w:r>
      <w:r>
        <w:rPr>
          <w:rFonts w:hint="eastAsia"/>
        </w:rPr>
        <w:t>。</w:t>
      </w:r>
    </w:p>
    <w:p>
      <w:pPr/>
      <w:r>
        <w:rPr>
          <w:rFonts w:hint="eastAsia"/>
        </w:rPr>
        <w:t>A.对象图显示了某一时刻的一组对象及它们之间的关系</w:t>
      </w:r>
    </w:p>
    <w:p>
      <w:pPr/>
      <w:r>
        <w:rPr>
          <w:rFonts w:hint="eastAsia"/>
        </w:rPr>
        <w:t>B.对象图可被看作是类图的实例</w:t>
      </w:r>
    </w:p>
    <w:p>
      <w:pPr/>
      <w:r>
        <w:rPr>
          <w:rFonts w:hint="eastAsia"/>
        </w:rPr>
        <w:t>C.对象图表达的交互的动态部分</w:t>
      </w:r>
    </w:p>
    <w:p>
      <w:pPr/>
      <w:r>
        <w:rPr>
          <w:rFonts w:hint="eastAsia"/>
        </w:rPr>
        <w:t>D. 对象图中的建模元素主要有对象和链</w:t>
      </w:r>
    </w:p>
    <w:p>
      <w:pPr>
        <w:spacing w:line="400" w:lineRule="auto"/>
      </w:pPr>
      <w:r>
        <w:rPr>
          <w:rFonts w:hint="eastAsia"/>
          <w:sz w:val="27"/>
        </w:rPr>
        <w:t>(</w:t>
      </w:r>
      <w:r>
        <w:rPr>
          <w:rFonts w:hint="eastAsia"/>
          <w:sz w:val="27"/>
        </w:rPr>
        <w:t>3)下列对象名的写法中，合</w:t>
      </w:r>
      <w:r>
        <w:rPr>
          <w:rFonts w:hint="eastAsia"/>
          <w:sz w:val="27"/>
        </w:rPr>
        <w:t>法</w:t>
      </w:r>
      <w:r>
        <w:rPr>
          <w:rFonts w:hint="eastAsia"/>
          <w:sz w:val="27"/>
        </w:rPr>
        <w:t>的</w:t>
      </w:r>
      <w:r>
        <w:rPr>
          <w:rFonts w:hint="eastAsia"/>
          <w:sz w:val="27"/>
        </w:rPr>
        <w:t>一</w:t>
      </w:r>
      <w:r>
        <w:rPr>
          <w:rFonts w:hint="eastAsia"/>
          <w:sz w:val="27"/>
        </w:rPr>
        <w:t>项是</w:t>
      </w:r>
      <w:r>
        <w:rPr>
          <w:rFonts w:hint="eastAsia"/>
        </w:rPr>
        <w:t>（）。</w:t>
      </w:r>
    </w:p>
    <w:p>
      <w:pPr>
        <w:spacing w:line="400" w:lineRule="auto"/>
      </w:pPr>
      <w:r>
        <w:rPr>
          <w:rFonts w:hint="eastAsia"/>
          <w:sz w:val="27"/>
        </w:rPr>
        <w:t>A.对象名:类名</w:t>
      </w:r>
      <w:r>
        <w:rPr>
          <w:rFonts w:hint="eastAsia"/>
          <w:sz w:val="27"/>
        </w:rPr>
        <w:t>   </w:t>
      </w:r>
      <w:r>
        <w:rPr>
          <w:rFonts w:hint="eastAsia"/>
          <w:color w:val="FF0000"/>
          <w:sz w:val="27"/>
        </w:rPr>
        <w:t>B</w:t>
      </w:r>
      <w:r>
        <w:rPr>
          <w:rFonts w:hint="eastAsia"/>
          <w:color w:val="FF0000"/>
          <w:sz w:val="27"/>
        </w:rPr>
        <w:t>.</w:t>
      </w:r>
      <w:r>
        <w:rPr>
          <w:rFonts w:hint="eastAsia"/>
          <w:color w:val="FF0000"/>
          <w:sz w:val="27"/>
        </w:rPr>
        <w:t>类名</w:t>
      </w:r>
      <w:r>
        <w:rPr>
          <w:rFonts w:hint="eastAsia"/>
        </w:rPr>
        <w:t>:</w:t>
      </w:r>
    </w:p>
    <w:p>
      <w:pPr>
        <w:spacing w:line="400" w:lineRule="auto"/>
      </w:pPr>
      <w:r>
        <w:rPr>
          <w:rFonts w:hint="eastAsia"/>
          <w:sz w:val="27"/>
        </w:rPr>
        <w:t>C. :类名</w:t>
      </w:r>
      <w:r>
        <w:rPr>
          <w:rFonts w:hint="eastAsia"/>
          <w:sz w:val="27"/>
        </w:rPr>
        <w:t>        </w:t>
      </w:r>
      <w:r>
        <w:rPr>
          <w:rFonts w:hint="eastAsia"/>
        </w:rPr>
        <w:t>D.对象名</w:t>
      </w:r>
    </w:p>
    <w:p>
      <w:pPr>
        <w:spacing w:line="400" w:lineRule="auto"/>
      </w:pPr>
      <w:r>
        <w:rPr>
          <w:rFonts w:hint="eastAsia"/>
          <w:sz w:val="27"/>
        </w:rPr>
        <w:t>(4)</w:t>
      </w:r>
      <w:r>
        <w:rPr>
          <w:rFonts w:hint="eastAsia"/>
          <w:sz w:val="27"/>
        </w:rPr>
        <w:t>下列关于链的叙述中，正确的一项是</w:t>
      </w:r>
      <w:r>
        <w:rPr>
          <w:rFonts w:hint="eastAsia"/>
        </w:rPr>
        <w:t>（）。</w:t>
      </w:r>
    </w:p>
    <w:p>
      <w:pPr/>
      <w:r>
        <w:rPr>
          <w:rFonts w:hint="eastAsia"/>
        </w:rPr>
        <w:t>A.链就是关联关系</w:t>
      </w:r>
    </w:p>
    <w:p>
      <w:pPr/>
      <w:r>
        <w:rPr>
          <w:rFonts w:hint="eastAsia"/>
        </w:rPr>
        <w:t>B.链使用一根虚线段来表示</w:t>
      </w:r>
    </w:p>
    <w:p>
      <w:pPr>
        <w:spacing w:line="400" w:lineRule="auto"/>
      </w:pPr>
      <w:r>
        <w:rPr>
          <w:rFonts w:hint="eastAsia"/>
          <w:sz w:val="27"/>
        </w:rPr>
        <w:t>C.链用来表示对象和类之间的关</w:t>
      </w:r>
      <w:r>
        <w:rPr>
          <w:rFonts w:hint="eastAsia"/>
        </w:rPr>
        <w:t>系</w:t>
      </w:r>
    </w:p>
    <w:p>
      <w:pPr/>
      <w:r>
        <w:rPr>
          <w:rFonts w:hint="eastAsia"/>
        </w:rPr>
        <w:t>D.链没有多重性</w:t>
      </w:r>
    </w:p>
    <w:p>
      <w:pPr>
        <w:spacing w:line="400" w:lineRule="auto"/>
      </w:pPr>
      <w:r>
        <w:rPr>
          <w:rFonts w:hint="eastAsia"/>
          <w:sz w:val="27"/>
        </w:rPr>
        <w:t>(5)下列关于对象图的叙述中，错误的一项是</w:t>
      </w:r>
      <w:r>
        <w:rPr>
          <w:rFonts w:hint="eastAsia"/>
        </w:rPr>
        <w:t>（）。</w:t>
      </w:r>
    </w:p>
    <w:p>
      <w:pPr>
        <w:spacing w:line="400" w:lineRule="auto"/>
      </w:pPr>
      <w:r>
        <w:rPr>
          <w:rFonts w:hint="eastAsia"/>
          <w:sz w:val="27"/>
        </w:rPr>
        <w:t>A.对象图显示了某时刻的一组对象及它们的关</w:t>
      </w:r>
      <w:r>
        <w:rPr>
          <w:rFonts w:hint="eastAsia"/>
        </w:rPr>
        <w:t>系</w:t>
      </w:r>
    </w:p>
    <w:p>
      <w:pPr/>
      <w:r>
        <w:rPr>
          <w:rFonts w:hint="eastAsia"/>
        </w:rPr>
        <w:t>B.对象图中的主要元素是链与对象</w:t>
      </w:r>
    </w:p>
    <w:p>
      <w:pPr/>
      <w:r>
        <w:rPr>
          <w:rFonts w:hint="eastAsia"/>
        </w:rPr>
        <w:t>C.对象图中的链是泛化关系的实例</w:t>
      </w:r>
    </w:p>
    <w:p>
      <w:pPr>
        <w:spacing w:line="400" w:lineRule="auto"/>
      </w:pPr>
      <w:r>
        <w:rPr>
          <w:rFonts w:hint="eastAsia"/>
          <w:sz w:val="27"/>
        </w:rPr>
        <w:t>D.对象图主要用于说明系统在某</w:t>
      </w:r>
      <w:r>
        <w:rPr>
          <w:rFonts w:hint="eastAsia"/>
          <w:sz w:val="27"/>
        </w:rPr>
        <w:t>一</w:t>
      </w:r>
      <w:r>
        <w:rPr>
          <w:rFonts w:hint="eastAsia"/>
        </w:rPr>
        <w:t>特定时到的具体运行状态</w:t>
      </w:r>
    </w:p>
    <w:p>
      <w:pPr/>
      <w:r>
        <w:rPr>
          <w:rFonts w:hint="eastAsia"/>
        </w:rPr>
        <w:t>2.判断题</w:t>
      </w:r>
    </w:p>
    <w:p>
      <w:pPr>
        <w:spacing w:line="400" w:lineRule="auto"/>
      </w:pPr>
      <w:r>
        <w:rPr>
          <w:rFonts w:hint="eastAsia"/>
          <w:sz w:val="27"/>
        </w:rPr>
        <w:t>(1)对象图显示了某一时刻的一组对象及它们之间的关系</w:t>
      </w:r>
      <w:r>
        <w:rPr>
          <w:rFonts w:hint="eastAsia"/>
          <w:sz w:val="27"/>
        </w:rPr>
        <w:t>。</w:t>
      </w:r>
      <w:r>
        <w:rPr>
          <w:rFonts w:hint="eastAsia"/>
          <w:color w:val="FF0000"/>
          <w:sz w:val="27"/>
        </w:rPr>
        <w:t>对</w:t>
      </w:r>
      <w:r>
        <w:rPr>
          <w:rFonts w:hint="eastAsia"/>
        </w:rPr>
        <w:t> 错</w:t>
      </w:r>
    </w:p>
    <w:p>
      <w:pPr>
        <w:spacing w:line="400" w:lineRule="auto"/>
      </w:pPr>
      <w:r>
        <w:rPr>
          <w:rFonts w:hint="eastAsia"/>
          <w:sz w:val="27"/>
        </w:rPr>
        <w:t>(2)类图可被看作是对象图的实例。</w:t>
      </w:r>
      <w:r>
        <w:rPr>
          <w:rFonts w:hint="eastAsia"/>
          <w:sz w:val="27"/>
        </w:rPr>
        <w:t>对 </w:t>
      </w:r>
      <w:r>
        <w:rPr>
          <w:rFonts w:hint="eastAsia"/>
        </w:rPr>
        <w:t>错</w:t>
      </w:r>
    </w:p>
    <w:p>
      <w:pPr>
        <w:spacing w:line="400" w:lineRule="auto"/>
      </w:pPr>
      <w:r>
        <w:rPr>
          <w:rFonts w:hint="eastAsia"/>
          <w:sz w:val="27"/>
        </w:rPr>
        <w:t>(3)在UMIL.中，对象和类的表示法完全相同。</w:t>
      </w:r>
      <w:r>
        <w:rPr>
          <w:rFonts w:hint="eastAsia"/>
          <w:sz w:val="27"/>
        </w:rPr>
        <w:t>对 </w:t>
      </w:r>
      <w:r>
        <w:rPr>
          <w:rFonts w:hint="eastAsia"/>
        </w:rPr>
        <w:t>错</w:t>
      </w:r>
    </w:p>
    <w:p>
      <w:pPr>
        <w:spacing w:line="400" w:lineRule="auto"/>
      </w:pPr>
      <w:r>
        <w:rPr>
          <w:rFonts w:hint="eastAsia"/>
          <w:sz w:val="27"/>
        </w:rPr>
        <w:t>(4)链是关联关系的实例，是两个或多个对象之间的独立连接。</w:t>
      </w:r>
      <w:r>
        <w:rPr>
          <w:rFonts w:hint="eastAsia"/>
          <w:color w:val="FF0000"/>
          <w:sz w:val="27"/>
        </w:rPr>
        <w:t>对</w:t>
      </w:r>
      <w:r>
        <w:rPr>
          <w:rFonts w:hint="eastAsia"/>
        </w:rPr>
        <w:t> 错</w:t>
      </w:r>
    </w:p>
    <w:p>
      <w:pPr>
        <w:spacing w:line="400" w:lineRule="auto"/>
      </w:pPr>
      <w:r>
        <w:rPr>
          <w:rFonts w:hint="eastAsia"/>
          <w:sz w:val="27"/>
        </w:rPr>
        <w:t>(</w:t>
      </w:r>
      <w:r>
        <w:rPr>
          <w:rFonts w:hint="eastAsia"/>
          <w:sz w:val="27"/>
        </w:rPr>
        <w:t>5)每一个对象图只是系统的静态设计视图或静态交互视图的图形表示。</w:t>
      </w:r>
      <w:r>
        <w:rPr>
          <w:rFonts w:hint="eastAsia"/>
          <w:color w:val="FF0000"/>
          <w:sz w:val="27"/>
        </w:rPr>
        <w:t>对</w:t>
      </w:r>
      <w:r>
        <w:rPr>
          <w:rFonts w:hint="eastAsia"/>
        </w:rPr>
        <w:t> 错</w:t>
      </w:r>
    </w:p>
    <w:p>
      <w:pPr/>
      <w:r>
        <w:rPr>
          <w:rFonts w:hint="eastAsia"/>
        </w:rPr>
        <w:t>第七章</w:t>
      </w:r>
    </w:p>
    <w:p>
      <w:pPr/>
      <w:r>
        <w:rPr>
          <w:rFonts w:hint="eastAsia"/>
        </w:rPr>
        <w:t>1.选择题</w:t>
      </w:r>
    </w:p>
    <w:p>
      <w:pPr>
        <w:spacing w:line="400" w:lineRule="auto"/>
      </w:pPr>
      <w:r>
        <w:rPr>
          <w:rFonts w:hint="eastAsia"/>
          <w:sz w:val="27"/>
        </w:rPr>
        <w:t>(1)在UM</w:t>
      </w:r>
      <w:r>
        <w:rPr>
          <w:rFonts w:hint="eastAsia"/>
          <w:sz w:val="27"/>
        </w:rPr>
        <w:t>L</w:t>
      </w:r>
      <w:r>
        <w:rPr>
          <w:rFonts w:hint="eastAsia"/>
          <w:sz w:val="27"/>
        </w:rPr>
        <w:t>的建</w:t>
      </w:r>
      <w:r>
        <w:rPr>
          <w:rFonts w:hint="eastAsia"/>
          <w:sz w:val="27"/>
        </w:rPr>
        <w:t>模</w:t>
      </w:r>
      <w:r>
        <w:rPr>
          <w:rFonts w:hint="eastAsia"/>
          <w:sz w:val="27"/>
        </w:rPr>
        <w:t>机制中</w:t>
      </w:r>
      <w:r>
        <w:rPr>
          <w:rFonts w:hint="eastAsia"/>
          <w:sz w:val="27"/>
        </w:rPr>
        <w:t>，</w:t>
      </w:r>
      <w:r>
        <w:rPr>
          <w:rFonts w:hint="eastAsia"/>
          <w:sz w:val="27"/>
        </w:rPr>
        <w:t>模型的组织</w:t>
      </w:r>
      <w:r>
        <w:rPr>
          <w:rFonts w:hint="eastAsia"/>
          <w:sz w:val="27"/>
        </w:rPr>
        <w:t>一</w:t>
      </w:r>
      <w:r>
        <w:rPr>
          <w:rFonts w:hint="eastAsia"/>
          <w:sz w:val="27"/>
        </w:rPr>
        <w:t>般通过</w:t>
      </w:r>
      <w:r>
        <w:rPr>
          <w:rFonts w:hint="eastAsia"/>
          <w:sz w:val="27"/>
        </w:rPr>
        <w:t>（）</w:t>
      </w:r>
      <w:r>
        <w:rPr>
          <w:rFonts w:hint="eastAsia"/>
        </w:rPr>
        <w:t>来实现。</w:t>
      </w:r>
    </w:p>
    <w:p>
      <w:pPr>
        <w:spacing w:line="400" w:lineRule="auto"/>
      </w:pPr>
      <w:r>
        <w:rPr>
          <w:rFonts w:hint="eastAsia"/>
          <w:sz w:val="27"/>
        </w:rPr>
        <w:t>A.用例</w:t>
      </w:r>
      <w:r>
        <w:rPr>
          <w:rFonts w:hint="eastAsia"/>
          <w:sz w:val="27"/>
        </w:rPr>
        <w:t>   </w:t>
      </w:r>
      <w:r>
        <w:rPr>
          <w:rFonts w:hint="eastAsia"/>
          <w:sz w:val="27"/>
        </w:rPr>
        <w:t>B.数据库</w:t>
      </w:r>
      <w:r>
        <w:rPr>
          <w:rFonts w:hint="eastAsia"/>
          <w:sz w:val="27"/>
        </w:rPr>
        <w:t>   </w:t>
      </w:r>
      <w:r>
        <w:rPr>
          <w:rFonts w:hint="eastAsia"/>
          <w:color w:val="FF0000"/>
          <w:sz w:val="27"/>
        </w:rPr>
        <w:t>C.包</w:t>
      </w:r>
      <w:r>
        <w:rPr>
          <w:rFonts w:hint="eastAsia"/>
          <w:color w:val="FF0000"/>
          <w:sz w:val="27"/>
        </w:rPr>
        <w:t>   </w:t>
      </w:r>
      <w:r>
        <w:rPr>
          <w:rFonts w:hint="eastAsia"/>
          <w:sz w:val="27"/>
        </w:rPr>
        <w:t>D.</w:t>
      </w:r>
      <w:r>
        <w:rPr>
          <w:rFonts w:hint="eastAsia"/>
        </w:rPr>
        <w:t>注释</w:t>
      </w:r>
    </w:p>
    <w:p>
      <w:pPr>
        <w:spacing w:line="400" w:lineRule="auto"/>
      </w:pPr>
      <w:r>
        <w:rPr>
          <w:rFonts w:hint="eastAsia"/>
          <w:sz w:val="27"/>
        </w:rPr>
        <w:t>(</w:t>
      </w:r>
      <w:r>
        <w:rPr>
          <w:rFonts w:hint="eastAsia"/>
          <w:sz w:val="27"/>
        </w:rPr>
        <w:t>2)包图的组成不包括</w:t>
      </w:r>
      <w:r>
        <w:rPr>
          <w:rFonts w:hint="eastAsia"/>
          <w:sz w:val="27"/>
        </w:rPr>
        <w:t>（ ）</w:t>
      </w:r>
      <w:r>
        <w:rPr>
          <w:rFonts w:hint="eastAsia"/>
        </w:rPr>
        <w:t>。</w:t>
      </w:r>
    </w:p>
    <w:p>
      <w:pPr>
        <w:spacing w:line="400" w:lineRule="auto"/>
      </w:pPr>
      <w:r>
        <w:rPr>
          <w:rFonts w:hint="eastAsia"/>
          <w:sz w:val="27"/>
        </w:rPr>
        <w:t>A.包的名称和构造型</w:t>
      </w:r>
      <w:r>
        <w:rPr>
          <w:rFonts w:hint="eastAsia"/>
          <w:sz w:val="27"/>
        </w:rPr>
        <w:t>    </w:t>
      </w:r>
      <w:r>
        <w:rPr>
          <w:rFonts w:hint="eastAsia"/>
        </w:rPr>
        <w:t>B.包中含有的元素</w:t>
      </w:r>
    </w:p>
    <w:p>
      <w:pPr>
        <w:spacing w:line="400" w:lineRule="auto"/>
      </w:pPr>
      <w:r>
        <w:rPr>
          <w:rFonts w:hint="eastAsia"/>
          <w:sz w:val="27"/>
        </w:rPr>
        <w:t>C.包与包之间的关系</w:t>
      </w:r>
      <w:r>
        <w:rPr>
          <w:rFonts w:hint="eastAsia"/>
          <w:sz w:val="27"/>
        </w:rPr>
        <w:t>    </w:t>
      </w:r>
      <w:r>
        <w:rPr>
          <w:rFonts w:hint="eastAsia"/>
        </w:rPr>
        <w:t>D.包间的消息和发送者</w:t>
      </w:r>
    </w:p>
    <w:p>
      <w:pPr>
        <w:spacing w:line="400" w:lineRule="auto"/>
      </w:pPr>
      <w:r>
        <w:rPr>
          <w:rFonts w:hint="eastAsia"/>
          <w:sz w:val="27"/>
        </w:rPr>
        <w:t>(3)下列关于包的用途.说法不正确的是</w:t>
      </w:r>
      <w:r>
        <w:rPr>
          <w:rFonts w:hint="eastAsia"/>
          <w:sz w:val="27"/>
        </w:rPr>
        <w:t>（）</w:t>
      </w:r>
      <w:r>
        <w:rPr>
          <w:rFonts w:hint="eastAsia"/>
        </w:rPr>
        <w:t>。</w:t>
      </w:r>
    </w:p>
    <w:p>
      <w:pPr/>
      <w:r>
        <w:rPr>
          <w:rFonts w:hint="eastAsia"/>
        </w:rPr>
        <w:t>A.描述需求和设计的高层概况</w:t>
      </w:r>
    </w:p>
    <w:p>
      <w:pPr/>
      <w:r>
        <w:rPr>
          <w:rFonts w:hint="eastAsia"/>
        </w:rPr>
        <w:t>B.组织源代码</w:t>
      </w:r>
    </w:p>
    <w:p>
      <w:pPr/>
      <w:r>
        <w:rPr>
          <w:rFonts w:hint="eastAsia"/>
        </w:rPr>
        <w:t>C.细化用例表达</w:t>
      </w:r>
    </w:p>
    <w:p>
      <w:pPr/>
      <w:r>
        <w:rPr>
          <w:rFonts w:hint="eastAsia"/>
        </w:rPr>
        <w:t>D.将复杂系统在逻辑层面上模块化</w:t>
      </w:r>
    </w:p>
    <w:p>
      <w:pPr>
        <w:spacing w:line="400" w:lineRule="auto"/>
      </w:pPr>
      <w:r>
        <w:rPr>
          <w:rFonts w:hint="eastAsia"/>
          <w:sz w:val="27"/>
        </w:rPr>
        <w:t>(4)</w:t>
      </w:r>
      <w:r>
        <w:rPr>
          <w:rFonts w:hint="eastAsia"/>
          <w:sz w:val="27"/>
        </w:rPr>
        <w:t>下列选项中，不能直接放在包中的元素是</w:t>
      </w:r>
      <w:r>
        <w:rPr>
          <w:rFonts w:hint="eastAsia"/>
        </w:rPr>
        <w:t>（ ）。</w:t>
      </w:r>
    </w:p>
    <w:p>
      <w:pPr>
        <w:spacing w:line="400" w:lineRule="auto"/>
      </w:pPr>
      <w:r>
        <w:rPr>
          <w:rFonts w:hint="eastAsia"/>
          <w:sz w:val="27"/>
        </w:rPr>
        <w:t>A.类</w:t>
      </w:r>
      <w:r>
        <w:rPr>
          <w:rFonts w:hint="eastAsia"/>
          <w:sz w:val="27"/>
        </w:rPr>
        <w:t>   </w:t>
      </w:r>
      <w:r>
        <w:rPr>
          <w:rFonts w:hint="eastAsia"/>
          <w:color w:val="FF0000"/>
          <w:sz w:val="27"/>
        </w:rPr>
        <w:t>B.操作</w:t>
      </w:r>
      <w:r>
        <w:rPr>
          <w:rFonts w:hint="eastAsia"/>
          <w:sz w:val="27"/>
        </w:rPr>
        <w:t>  </w:t>
      </w:r>
      <w:r>
        <w:rPr>
          <w:rFonts w:hint="eastAsia"/>
          <w:sz w:val="27"/>
        </w:rPr>
        <w:t>C.包</w:t>
      </w:r>
      <w:r>
        <w:rPr>
          <w:rFonts w:hint="eastAsia"/>
          <w:sz w:val="27"/>
        </w:rPr>
        <w:t>  </w:t>
      </w:r>
      <w:r>
        <w:rPr>
          <w:rFonts w:hint="eastAsia"/>
        </w:rPr>
        <w:t>D.对象图</w:t>
      </w:r>
    </w:p>
    <w:p>
      <w:pPr>
        <w:spacing w:line="400" w:lineRule="auto"/>
      </w:pPr>
      <w:r>
        <w:rPr>
          <w:rFonts w:hint="eastAsia"/>
          <w:sz w:val="27"/>
        </w:rPr>
        <w:t>(5)下列选项中，可以应用于包元素的UMI预定义的构造型时</w:t>
      </w:r>
      <w:r>
        <w:rPr>
          <w:rFonts w:hint="eastAsia"/>
          <w:sz w:val="27"/>
        </w:rPr>
        <w:t>（）</w:t>
      </w:r>
      <w:r>
        <w:rPr>
          <w:rFonts w:hint="eastAsia"/>
        </w:rPr>
        <w:t>。</w:t>
      </w:r>
    </w:p>
    <w:p>
      <w:pPr>
        <w:spacing w:line="400" w:lineRule="auto"/>
      </w:pPr>
      <w:r>
        <w:rPr>
          <w:rFonts w:hint="eastAsia"/>
          <w:color w:val="FF0000"/>
          <w:sz w:val="27"/>
        </w:rPr>
        <w:t>A. &lt;&lt; subsystem</w:t>
      </w:r>
      <w:r>
        <w:rPr>
          <w:rFonts w:hint="eastAsia"/>
          <w:color w:val="FF0000"/>
          <w:sz w:val="27"/>
        </w:rPr>
        <w:t>&gt;&gt; </w:t>
      </w:r>
      <w:r>
        <w:rPr>
          <w:rFonts w:hint="eastAsia"/>
          <w:sz w:val="27"/>
        </w:rPr>
        <w:t>   </w:t>
      </w:r>
      <w:r>
        <w:rPr>
          <w:rFonts w:hint="eastAsia"/>
        </w:rPr>
        <w:t>B. &lt;&lt; control &gt;&gt;</w:t>
      </w:r>
    </w:p>
    <w:p>
      <w:pPr>
        <w:spacing w:line="400" w:lineRule="auto"/>
      </w:pPr>
      <w:r>
        <w:rPr>
          <w:rFonts w:hint="eastAsia"/>
          <w:sz w:val="27"/>
        </w:rPr>
        <w:t>C</w:t>
      </w:r>
      <w:r>
        <w:rPr>
          <w:rFonts w:hint="eastAsia"/>
          <w:sz w:val="27"/>
        </w:rPr>
        <w:t>.&lt;&lt;</w:t>
      </w:r>
      <w:r>
        <w:rPr>
          <w:rFonts w:hint="eastAsia"/>
          <w:sz w:val="27"/>
        </w:rPr>
        <w:t> acto</w:t>
      </w:r>
      <w:r>
        <w:rPr>
          <w:rFonts w:hint="eastAsia"/>
          <w:sz w:val="27"/>
        </w:rPr>
        <w:t>r&gt;&gt;         </w:t>
      </w:r>
      <w:r>
        <w:rPr>
          <w:rFonts w:hint="eastAsia"/>
          <w:sz w:val="27"/>
        </w:rPr>
        <w:t>D. &lt;&lt; interface</w:t>
      </w:r>
      <w:r>
        <w:rPr>
          <w:rFonts w:hint="eastAsia"/>
        </w:rPr>
        <w:t>&gt;&gt;</w:t>
      </w:r>
    </w:p>
    <w:p>
      <w:pPr>
        <w:spacing w:line="400" w:lineRule="auto"/>
      </w:pPr>
      <w:r>
        <w:rPr>
          <w:rFonts w:hint="eastAsia"/>
          <w:sz w:val="27"/>
        </w:rPr>
        <w:t>(</w:t>
      </w:r>
      <w:r>
        <w:rPr>
          <w:rFonts w:hint="eastAsia"/>
          <w:sz w:val="27"/>
        </w:rPr>
        <w:t>6)下列选项中,UML不允许的元素分包及命名的一项是</w:t>
      </w:r>
      <w:r>
        <w:rPr>
          <w:rFonts w:hint="eastAsia"/>
        </w:rPr>
        <w:t>（）。</w:t>
      </w:r>
    </w:p>
    <w:p>
      <w:pPr>
        <w:spacing w:line="400" w:lineRule="auto"/>
      </w:pPr>
      <w:r>
        <w:rPr>
          <w:rFonts w:hint="eastAsia"/>
          <w:sz w:val="27"/>
        </w:rPr>
        <w:t>A. A包中含有类ElementA</w:t>
      </w:r>
      <w:r>
        <w:rPr>
          <w:rFonts w:hint="eastAsia"/>
          <w:sz w:val="27"/>
        </w:rPr>
        <w:t>，</w:t>
      </w:r>
      <w:r>
        <w:rPr>
          <w:rFonts w:hint="eastAsia"/>
        </w:rPr>
        <w:t>B包中含有类ElementA</w:t>
      </w:r>
    </w:p>
    <w:p>
      <w:pPr/>
      <w:r>
        <w:rPr>
          <w:rFonts w:hint="eastAsia"/>
        </w:rPr>
        <w:t>B. A包中含有类ElementA与用例ElementA</w:t>
      </w:r>
    </w:p>
    <w:p>
      <w:pPr>
        <w:spacing w:line="400" w:lineRule="auto"/>
      </w:pPr>
      <w:r>
        <w:rPr>
          <w:rFonts w:hint="eastAsia"/>
          <w:sz w:val="27"/>
        </w:rPr>
        <w:t>C. A包中含有类ElementA</w:t>
      </w:r>
      <w:r>
        <w:rPr>
          <w:rFonts w:hint="eastAsia"/>
          <w:sz w:val="27"/>
        </w:rPr>
        <w:t>，</w:t>
      </w:r>
      <w:r>
        <w:rPr>
          <w:rFonts w:hint="eastAsia"/>
        </w:rPr>
        <w:t>B包中含有用例ElementA</w:t>
      </w:r>
    </w:p>
    <w:p>
      <w:pPr/>
      <w:r>
        <w:rPr>
          <w:rFonts w:hint="eastAsia"/>
        </w:rPr>
        <w:t>D. A包中含有类ElementA与类ElementA</w:t>
      </w:r>
    </w:p>
    <w:p>
      <w:pPr>
        <w:spacing w:line="400" w:lineRule="auto"/>
      </w:pPr>
      <w:r>
        <w:rPr>
          <w:rFonts w:hint="eastAsia"/>
          <w:sz w:val="27"/>
        </w:rPr>
        <w:t>(7)在下列选项中，包元素之间可能形成的关系是</w:t>
      </w:r>
      <w:r>
        <w:rPr>
          <w:rFonts w:hint="eastAsia"/>
          <w:sz w:val="27"/>
        </w:rPr>
        <w:t>（）</w:t>
      </w:r>
      <w:r>
        <w:rPr>
          <w:rFonts w:hint="eastAsia"/>
        </w:rPr>
        <w:t>。</w:t>
      </w:r>
    </w:p>
    <w:p>
      <w:pPr>
        <w:spacing w:line="400" w:lineRule="auto"/>
      </w:pPr>
      <w:r>
        <w:rPr>
          <w:rFonts w:hint="eastAsia"/>
          <w:sz w:val="27"/>
        </w:rPr>
        <w:t>A.关联关系</w:t>
      </w:r>
      <w:r>
        <w:rPr>
          <w:rFonts w:hint="eastAsia"/>
          <w:sz w:val="27"/>
        </w:rPr>
        <w:t>  </w:t>
      </w:r>
      <w:r>
        <w:rPr>
          <w:rFonts w:hint="eastAsia"/>
          <w:color w:val="FF0000"/>
          <w:sz w:val="27"/>
        </w:rPr>
        <w:t> </w:t>
      </w:r>
      <w:r>
        <w:rPr>
          <w:rFonts w:hint="eastAsia"/>
          <w:color w:val="FF0000"/>
          <w:sz w:val="27"/>
        </w:rPr>
        <w:t>B.依赖关系</w:t>
      </w:r>
      <w:r>
        <w:rPr>
          <w:rFonts w:hint="eastAsia"/>
          <w:sz w:val="27"/>
        </w:rPr>
        <w:t>   </w:t>
      </w:r>
      <w:r>
        <w:rPr>
          <w:rFonts w:hint="eastAsia"/>
          <w:sz w:val="27"/>
        </w:rPr>
        <w:t>C.实现关系</w:t>
      </w:r>
      <w:r>
        <w:rPr>
          <w:rFonts w:hint="eastAsia"/>
          <w:sz w:val="27"/>
        </w:rPr>
        <w:t>  </w:t>
      </w:r>
      <w:r>
        <w:rPr>
          <w:rFonts w:hint="eastAsia"/>
        </w:rPr>
        <w:t>D.扩展关系</w:t>
      </w:r>
    </w:p>
    <w:p>
      <w:pPr>
        <w:spacing w:line="400" w:lineRule="auto"/>
      </w:pPr>
      <w:r>
        <w:rPr>
          <w:rFonts w:hint="eastAsia"/>
          <w:sz w:val="27"/>
        </w:rPr>
        <w:t>(8)假设有两个包A与B.其中B包依赖于A包，且二者之间不构成任何嵌套关系</w:t>
      </w:r>
      <w:r>
        <w:rPr>
          <w:rFonts w:hint="eastAsia"/>
          <w:sz w:val="27"/>
        </w:rPr>
        <w:t>。</w:t>
      </w:r>
      <w:r>
        <w:rPr>
          <w:rFonts w:hint="eastAsia"/>
          <w:sz w:val="27"/>
        </w:rPr>
        <w:t>此外</w:t>
      </w:r>
      <w:r>
        <w:rPr>
          <w:rFonts w:hint="eastAsia"/>
          <w:sz w:val="27"/>
        </w:rPr>
        <w:t>，</w:t>
      </w:r>
      <w:r>
        <w:rPr>
          <w:rFonts w:hint="eastAsia"/>
        </w:rPr>
        <w:t>A包中含有三个类元素:</w:t>
      </w:r>
    </w:p>
    <w:p>
      <w:pPr>
        <w:spacing w:line="400" w:lineRule="auto"/>
      </w:pPr>
      <w:r>
        <w:rPr>
          <w:rFonts w:hint="eastAsia"/>
          <w:sz w:val="27"/>
        </w:rPr>
        <w:t>①ClassA,可见性修饰为public</w:t>
      </w:r>
      <w:r>
        <w:rPr>
          <w:rFonts w:hint="eastAsia"/>
        </w:rPr>
        <w:t>。</w:t>
      </w:r>
    </w:p>
    <w:p>
      <w:pPr>
        <w:spacing w:line="400" w:lineRule="auto"/>
      </w:pPr>
      <w:r>
        <w:rPr>
          <w:rFonts w:hint="eastAsia"/>
          <w:sz w:val="27"/>
        </w:rPr>
        <w:t>②ClassB,可见性修饰为protected</w:t>
      </w:r>
      <w:r>
        <w:rPr>
          <w:rFonts w:hint="eastAsia"/>
        </w:rPr>
        <w:t>。</w:t>
      </w:r>
    </w:p>
    <w:p>
      <w:pPr>
        <w:spacing w:line="400" w:lineRule="auto"/>
      </w:pPr>
      <w:r>
        <w:rPr>
          <w:rFonts w:hint="eastAsia"/>
          <w:sz w:val="27"/>
        </w:rPr>
        <w:t>③ClassC,可见性修饰为private</w:t>
      </w:r>
      <w:r>
        <w:rPr>
          <w:rFonts w:hint="eastAsia"/>
        </w:rPr>
        <w:t>。</w:t>
      </w:r>
    </w:p>
    <w:p>
      <w:pPr/>
      <w:r>
        <w:rPr>
          <w:rFonts w:hint="eastAsia"/>
        </w:rPr>
        <w:t>那么在B包中可见的元素有( )。</w:t>
      </w:r>
    </w:p>
    <w:p>
      <w:pPr>
        <w:spacing w:line="400" w:lineRule="auto"/>
      </w:pPr>
      <w:r>
        <w:rPr>
          <w:rFonts w:hint="eastAsia"/>
          <w:color w:val="FF0000"/>
          <w:sz w:val="27"/>
        </w:rPr>
        <w:t>A.①</w:t>
      </w:r>
      <w:r>
        <w:rPr>
          <w:rFonts w:hint="eastAsia"/>
          <w:sz w:val="27"/>
        </w:rPr>
        <w:t>   </w:t>
      </w:r>
      <w:r>
        <w:rPr>
          <w:rFonts w:hint="eastAsia"/>
          <w:sz w:val="27"/>
        </w:rPr>
        <w:t>B.①②</w:t>
      </w:r>
      <w:r>
        <w:rPr>
          <w:rFonts w:hint="eastAsia"/>
          <w:sz w:val="27"/>
        </w:rPr>
        <w:t>  </w:t>
      </w:r>
      <w:r>
        <w:rPr>
          <w:rFonts w:hint="eastAsia"/>
          <w:sz w:val="27"/>
        </w:rPr>
        <w:t>C.①②③</w:t>
      </w:r>
      <w:r>
        <w:rPr>
          <w:rFonts w:hint="eastAsia"/>
          <w:sz w:val="27"/>
        </w:rPr>
        <w:t>  </w:t>
      </w:r>
      <w:r>
        <w:rPr>
          <w:rFonts w:hint="eastAsia"/>
        </w:rPr>
        <w:t>D.②</w:t>
      </w:r>
    </w:p>
    <w:p>
      <w:pPr/>
      <w:r>
        <w:rPr>
          <w:rFonts w:hint="eastAsia"/>
        </w:rPr>
        <w:t>2.判断题</w:t>
      </w:r>
    </w:p>
    <w:p>
      <w:pPr>
        <w:spacing w:line="400" w:lineRule="auto"/>
      </w:pPr>
      <w:r>
        <w:rPr>
          <w:rFonts w:hint="eastAsia"/>
          <w:sz w:val="27"/>
        </w:rPr>
        <w:t>(1)包只能用来组织UML中的事物</w:t>
      </w:r>
      <w:r>
        <w:rPr>
          <w:rFonts w:hint="eastAsia"/>
          <w:sz w:val="27"/>
        </w:rPr>
        <w:t>，</w:t>
      </w:r>
      <w:r>
        <w:rPr>
          <w:rFonts w:hint="eastAsia"/>
          <w:sz w:val="27"/>
        </w:rPr>
        <w:t>而无法用来组织UML图。</w:t>
      </w:r>
      <w:r>
        <w:rPr>
          <w:rFonts w:hint="eastAsia"/>
          <w:sz w:val="27"/>
        </w:rPr>
        <w:t>对 </w:t>
      </w:r>
      <w:r>
        <w:rPr>
          <w:rFonts w:hint="eastAsia"/>
        </w:rPr>
        <w:t>错</w:t>
      </w:r>
    </w:p>
    <w:p>
      <w:pPr>
        <w:spacing w:line="400" w:lineRule="auto"/>
      </w:pPr>
      <w:r>
        <w:rPr>
          <w:rFonts w:hint="eastAsia"/>
          <w:sz w:val="27"/>
        </w:rPr>
        <w:t>(2)包元素是UML中最重要的结构事物之一</w:t>
      </w:r>
      <w:r>
        <w:rPr>
          <w:rFonts w:hint="eastAsia"/>
          <w:sz w:val="27"/>
        </w:rPr>
        <w:t>。对 </w:t>
      </w:r>
      <w:r>
        <w:rPr>
          <w:rFonts w:hint="eastAsia"/>
        </w:rPr>
        <w:t>错</w:t>
      </w:r>
    </w:p>
    <w:p>
      <w:pPr>
        <w:spacing w:line="400" w:lineRule="auto"/>
      </w:pPr>
      <w:r>
        <w:rPr>
          <w:rFonts w:hint="eastAsia"/>
          <w:sz w:val="27"/>
        </w:rPr>
        <w:t>(3)包的路径名使用前缀来表示出上层包的名称。</w:t>
      </w:r>
      <w:r>
        <w:rPr>
          <w:rFonts w:hint="eastAsia"/>
          <w:color w:val="FF0000"/>
          <w:sz w:val="27"/>
        </w:rPr>
        <w:t>对</w:t>
      </w:r>
      <w:r>
        <w:rPr>
          <w:rFonts w:hint="eastAsia"/>
        </w:rPr>
        <w:t> 错</w:t>
      </w:r>
    </w:p>
    <w:p>
      <w:pPr>
        <w:spacing w:line="400" w:lineRule="auto"/>
      </w:pPr>
      <w:r>
        <w:rPr>
          <w:rFonts w:hint="eastAsia"/>
          <w:sz w:val="27"/>
        </w:rPr>
        <w:t>(4) UML中的所有模型元素都可以被直接包含在包中</w:t>
      </w:r>
      <w:r>
        <w:rPr>
          <w:rFonts w:hint="eastAsia"/>
          <w:sz w:val="27"/>
        </w:rPr>
        <w:t>。对 </w:t>
      </w:r>
      <w:r>
        <w:rPr>
          <w:rFonts w:hint="eastAsia"/>
        </w:rPr>
        <w:t>错</w:t>
      </w:r>
    </w:p>
    <w:p>
      <w:pPr>
        <w:spacing w:line="400" w:lineRule="auto"/>
      </w:pPr>
      <w:r>
        <w:rPr>
          <w:rFonts w:hint="eastAsia"/>
          <w:sz w:val="27"/>
        </w:rPr>
        <w:t>(5)包内元素的可见性表示同一个包内的其他元素对该元素的访问权限。</w:t>
      </w:r>
      <w:r>
        <w:rPr>
          <w:rFonts w:hint="eastAsia"/>
          <w:sz w:val="27"/>
        </w:rPr>
        <w:t>对 </w:t>
      </w:r>
      <w:r>
        <w:rPr>
          <w:rFonts w:hint="eastAsia"/>
        </w:rPr>
        <w:t>错</w:t>
      </w:r>
    </w:p>
    <w:p>
      <w:pPr>
        <w:spacing w:line="400" w:lineRule="auto"/>
      </w:pPr>
      <w:r>
        <w:rPr>
          <w:rFonts w:hint="eastAsia"/>
          <w:sz w:val="27"/>
        </w:rPr>
        <w:t>(6)在UML中，每个元素只能被包含在一个包中。</w:t>
      </w:r>
      <w:r>
        <w:rPr>
          <w:rFonts w:hint="eastAsia"/>
          <w:color w:val="FF0000"/>
          <w:sz w:val="27"/>
        </w:rPr>
        <w:t>对</w:t>
      </w:r>
      <w:r>
        <w:rPr>
          <w:rFonts w:hint="eastAsia"/>
        </w:rPr>
        <w:t> 错</w:t>
      </w:r>
    </w:p>
    <w:p>
      <w:pPr>
        <w:spacing w:line="400" w:lineRule="auto"/>
      </w:pPr>
      <w:r>
        <w:rPr>
          <w:rFonts w:hint="eastAsia"/>
          <w:sz w:val="27"/>
        </w:rPr>
        <w:t>(7)包之间表示依赖关系的虚线箭头指向被依赖的包的</w:t>
      </w:r>
      <w:r>
        <w:rPr>
          <w:rFonts w:hint="eastAsia"/>
          <w:sz w:val="27"/>
        </w:rPr>
        <w:t>一</w:t>
      </w:r>
      <w:r>
        <w:rPr>
          <w:rFonts w:hint="eastAsia"/>
          <w:sz w:val="27"/>
        </w:rPr>
        <w:t>方。</w:t>
      </w:r>
      <w:r>
        <w:rPr>
          <w:rFonts w:hint="eastAsia"/>
          <w:color w:val="FF0000"/>
          <w:sz w:val="27"/>
        </w:rPr>
        <w:t>对</w:t>
      </w:r>
      <w:r>
        <w:rPr>
          <w:rFonts w:hint="eastAsia"/>
        </w:rPr>
        <w:t> 错</w:t>
      </w:r>
    </w:p>
    <w:p>
      <w:pPr/>
      <w:r>
        <w:rPr>
          <w:rFonts w:hint="eastAsia"/>
        </w:rPr>
        <w:t>(8)包中可见性修饰为public的元素表示这些元素可以被项目中的所有包无条件地</w:t>
      </w:r>
    </w:p>
    <w:p>
      <w:pPr>
        <w:spacing w:line="400" w:lineRule="auto"/>
      </w:pPr>
      <w:r>
        <w:rPr>
          <w:rFonts w:hint="eastAsia"/>
          <w:sz w:val="27"/>
        </w:rPr>
        <w:t>访问。</w:t>
      </w:r>
      <w:r>
        <w:rPr>
          <w:rFonts w:hint="eastAsia"/>
          <w:sz w:val="27"/>
        </w:rPr>
        <w:t>对 </w:t>
      </w:r>
      <w:r>
        <w:rPr>
          <w:rFonts w:hint="eastAsia"/>
        </w:rPr>
        <w:t>错</w:t>
      </w:r>
    </w:p>
    <w:p>
      <w:pPr/>
      <w:r>
        <w:rPr>
          <w:rFonts w:hint="eastAsia"/>
        </w:rPr>
        <w:t>第8章</w:t>
      </w:r>
    </w:p>
    <w:p>
      <w:pPr>
        <w:spacing w:line="400" w:lineRule="auto"/>
      </w:pPr>
      <w:r>
        <w:rPr>
          <w:rFonts w:hint="eastAsia"/>
          <w:sz w:val="27"/>
        </w:rPr>
        <w:t>(1</w:t>
      </w:r>
      <w:r>
        <w:rPr>
          <w:rFonts w:hint="eastAsia"/>
          <w:sz w:val="27"/>
        </w:rPr>
        <w:t>)顺序图是由对象、生命线、</w:t>
      </w:r>
      <w:r>
        <w:rPr>
          <w:rFonts w:hint="eastAsia"/>
          <w:sz w:val="27"/>
        </w:rPr>
        <w:t>激活</w:t>
      </w:r>
      <w:r>
        <w:rPr>
          <w:rFonts w:hint="eastAsia"/>
          <w:sz w:val="27"/>
        </w:rPr>
        <w:t>和</w:t>
      </w:r>
      <w:r>
        <w:rPr>
          <w:rFonts w:hint="eastAsia"/>
          <w:sz w:val="27"/>
        </w:rPr>
        <w:t>（ ）</w:t>
      </w:r>
      <w:r>
        <w:rPr>
          <w:rFonts w:hint="eastAsia"/>
        </w:rPr>
        <w:t>等构成的。</w:t>
      </w:r>
    </w:p>
    <w:p>
      <w:pPr>
        <w:spacing w:line="400" w:lineRule="auto"/>
      </w:pPr>
      <w:r>
        <w:rPr>
          <w:rFonts w:hint="eastAsia"/>
          <w:color w:val="FF0000"/>
          <w:sz w:val="27"/>
        </w:rPr>
        <w:t>A.消息</w:t>
      </w:r>
      <w:r>
        <w:rPr>
          <w:rFonts w:hint="eastAsia"/>
          <w:sz w:val="27"/>
        </w:rPr>
        <w:t>  </w:t>
      </w:r>
      <w:r>
        <w:rPr>
          <w:rFonts w:hint="eastAsia"/>
          <w:sz w:val="27"/>
        </w:rPr>
        <w:t>B.泳道</w:t>
      </w:r>
      <w:r>
        <w:rPr>
          <w:rFonts w:hint="eastAsia"/>
          <w:sz w:val="27"/>
        </w:rPr>
        <w:t>  </w:t>
      </w:r>
      <w:r>
        <w:rPr>
          <w:rFonts w:hint="eastAsia"/>
          <w:sz w:val="27"/>
        </w:rPr>
        <w:t>C.组件</w:t>
      </w:r>
      <w:r>
        <w:rPr>
          <w:rFonts w:hint="eastAsia"/>
          <w:sz w:val="27"/>
        </w:rPr>
        <w:t>  </w:t>
      </w:r>
      <w:r>
        <w:rPr>
          <w:rFonts w:hint="eastAsia"/>
        </w:rPr>
        <w:t>D.线程</w:t>
      </w:r>
    </w:p>
    <w:p>
      <w:pPr>
        <w:spacing w:line="400" w:lineRule="auto"/>
      </w:pPr>
      <w:r>
        <w:rPr>
          <w:rFonts w:hint="eastAsia"/>
          <w:sz w:val="27"/>
        </w:rPr>
        <w:t>(2)在UML的顺序图中将交互关系表现成一幅二维图，其中纵向是</w:t>
      </w:r>
      <w:r>
        <w:rPr>
          <w:rFonts w:hint="eastAsia"/>
          <w:sz w:val="27"/>
        </w:rPr>
        <w:t>（），横</w:t>
      </w:r>
      <w:r>
        <w:rPr>
          <w:rFonts w:hint="eastAsia"/>
          <w:sz w:val="27"/>
        </w:rPr>
        <w:t>向是</w:t>
      </w:r>
      <w:r>
        <w:rPr>
          <w:rFonts w:hint="eastAsia"/>
        </w:rPr>
        <w:t>（）。</w:t>
      </w:r>
    </w:p>
    <w:p>
      <w:pPr>
        <w:spacing w:line="400" w:lineRule="auto"/>
      </w:pPr>
      <w:r>
        <w:rPr>
          <w:rFonts w:hint="eastAsia"/>
          <w:color w:val="FF0000"/>
          <w:sz w:val="27"/>
        </w:rPr>
        <w:t>A.时间，对象角色</w:t>
      </w:r>
      <w:r>
        <w:rPr>
          <w:rFonts w:hint="eastAsia"/>
          <w:sz w:val="27"/>
        </w:rPr>
        <w:t>        </w:t>
      </w:r>
      <w:r>
        <w:rPr>
          <w:rFonts w:hint="eastAsia"/>
        </w:rPr>
        <w:t>B.交互，消息</w:t>
      </w:r>
    </w:p>
    <w:p>
      <w:pPr>
        <w:spacing w:line="400" w:lineRule="auto"/>
      </w:pPr>
      <w:r>
        <w:rPr>
          <w:rFonts w:hint="eastAsia"/>
          <w:sz w:val="27"/>
        </w:rPr>
        <w:t>C.时间，消息</w:t>
      </w:r>
      <w:r>
        <w:rPr>
          <w:rFonts w:hint="eastAsia"/>
          <w:sz w:val="27"/>
        </w:rPr>
        <w:t>            </w:t>
      </w:r>
      <w:r>
        <w:rPr>
          <w:rFonts w:hint="eastAsia"/>
        </w:rPr>
        <w:t>D.交互，泛化</w:t>
      </w:r>
    </w:p>
    <w:p>
      <w:pPr>
        <w:spacing w:line="400" w:lineRule="auto"/>
      </w:pPr>
      <w:r>
        <w:rPr>
          <w:rFonts w:hint="eastAsia"/>
          <w:sz w:val="27"/>
        </w:rPr>
        <w:t>(</w:t>
      </w:r>
      <w:r>
        <w:rPr>
          <w:rFonts w:hint="eastAsia"/>
          <w:sz w:val="27"/>
        </w:rPr>
        <w:t>3)下列关于顺序图的说法不正确的是</w:t>
      </w:r>
      <w:r>
        <w:rPr>
          <w:rFonts w:hint="eastAsia"/>
        </w:rPr>
        <w:t>（）。</w:t>
      </w:r>
    </w:p>
    <w:p>
      <w:pPr/>
      <w:r>
        <w:rPr>
          <w:rFonts w:hint="eastAsia"/>
        </w:rPr>
        <w:t>A.顺序图是对象之间传送消息时间顺序的可视化表示</w:t>
      </w:r>
    </w:p>
    <w:p>
      <w:pPr/>
      <w:r>
        <w:rPr>
          <w:rFonts w:hint="eastAsia"/>
        </w:rPr>
        <w:t>B.顺序图比较详细地描述了用例表达的需求</w:t>
      </w:r>
    </w:p>
    <w:p>
      <w:pPr/>
      <w:r>
        <w:rPr>
          <w:rFonts w:hint="eastAsia"/>
        </w:rPr>
        <w:t>C.顺序图的目的在于描述系统中各个对象按照时间顺序的交互</w:t>
      </w:r>
    </w:p>
    <w:p>
      <w:pPr/>
      <w:r>
        <w:rPr>
          <w:rFonts w:hint="eastAsia"/>
        </w:rPr>
        <w:t>D.在顺序图中，消息表示一组在对象间传送的数据,不能代表调用</w:t>
      </w:r>
    </w:p>
    <w:p>
      <w:pPr>
        <w:spacing w:line="400" w:lineRule="auto"/>
      </w:pPr>
      <w:r>
        <w:rPr>
          <w:rFonts w:hint="eastAsia"/>
          <w:sz w:val="27"/>
        </w:rPr>
        <w:t>(4)在顺序图中，一个对象被命名为</w:t>
      </w:r>
      <w:r>
        <w:rPr>
          <w:rFonts w:hint="eastAsia"/>
          <w:sz w:val="27"/>
        </w:rPr>
        <w:t>“</w:t>
      </w:r>
      <w:r>
        <w:rPr>
          <w:rFonts w:hint="eastAsia"/>
          <w:sz w:val="27"/>
        </w:rPr>
        <w:t>:B</w:t>
      </w:r>
      <w:r>
        <w:rPr>
          <w:rFonts w:hint="eastAsia"/>
          <w:sz w:val="27"/>
        </w:rPr>
        <w:t>”</w:t>
      </w:r>
      <w:r>
        <w:rPr>
          <w:rFonts w:hint="eastAsia"/>
          <w:sz w:val="27"/>
        </w:rPr>
        <w:t>，该对象名的含义是</w:t>
      </w:r>
      <w:r>
        <w:rPr>
          <w:rFonts w:hint="eastAsia"/>
          <w:sz w:val="27"/>
        </w:rPr>
        <w:t>（）</w:t>
      </w:r>
      <w:r>
        <w:rPr>
          <w:rFonts w:hint="eastAsia"/>
        </w:rPr>
        <w:t>。</w:t>
      </w:r>
    </w:p>
    <w:p>
      <w:pPr>
        <w:spacing w:line="400" w:lineRule="auto"/>
      </w:pPr>
      <w:r>
        <w:rPr>
          <w:rFonts w:hint="eastAsia"/>
          <w:sz w:val="27"/>
        </w:rPr>
        <w:t>A.一个属于类B的对象B</w:t>
      </w:r>
      <w:r>
        <w:rPr>
          <w:rFonts w:hint="eastAsia"/>
          <w:sz w:val="27"/>
        </w:rPr>
        <w:t>     </w:t>
      </w:r>
      <w:r>
        <w:rPr>
          <w:rFonts w:hint="eastAsia"/>
        </w:rPr>
        <w:t>B.一个属于类B的匿名对象</w:t>
      </w:r>
    </w:p>
    <w:p>
      <w:pPr>
        <w:spacing w:line="400" w:lineRule="auto"/>
      </w:pPr>
      <w:r>
        <w:rPr>
          <w:rFonts w:hint="eastAsia"/>
          <w:sz w:val="27"/>
        </w:rPr>
        <w:t>C. 一个所属类不明的对象</w:t>
      </w:r>
      <w:r>
        <w:rPr>
          <w:rFonts w:hint="eastAsia"/>
          <w:sz w:val="27"/>
        </w:rPr>
        <w:t>    </w:t>
      </w:r>
      <w:r>
        <w:rPr>
          <w:rFonts w:hint="eastAsia"/>
        </w:rPr>
        <w:t>D. 非法对象名</w:t>
      </w:r>
    </w:p>
    <w:p>
      <w:pPr>
        <w:spacing w:line="400" w:lineRule="auto"/>
      </w:pPr>
      <w:r>
        <w:rPr>
          <w:rFonts w:hint="eastAsia"/>
          <w:sz w:val="27"/>
        </w:rPr>
        <w:t>(5)</w:t>
      </w:r>
      <w:r>
        <w:rPr>
          <w:rFonts w:hint="eastAsia"/>
          <w:sz w:val="27"/>
        </w:rPr>
        <w:t>消息的组成不包括</w:t>
      </w:r>
      <w:r>
        <w:rPr>
          <w:rFonts w:hint="eastAsia"/>
        </w:rPr>
        <w:t>（）</w:t>
      </w:r>
    </w:p>
    <w:p>
      <w:pPr>
        <w:spacing w:line="400" w:lineRule="auto"/>
      </w:pPr>
      <w:r>
        <w:rPr>
          <w:rFonts w:hint="eastAsia"/>
          <w:color w:val="FF0000"/>
          <w:sz w:val="27"/>
        </w:rPr>
        <w:t>A.接口</w:t>
      </w:r>
      <w:r>
        <w:rPr>
          <w:rFonts w:hint="eastAsia"/>
          <w:sz w:val="27"/>
        </w:rPr>
        <w:t>  </w:t>
      </w:r>
      <w:r>
        <w:rPr>
          <w:rFonts w:hint="eastAsia"/>
          <w:sz w:val="27"/>
        </w:rPr>
        <w:t>B.活动</w:t>
      </w:r>
      <w:r>
        <w:rPr>
          <w:rFonts w:hint="eastAsia"/>
          <w:sz w:val="27"/>
        </w:rPr>
        <w:t>  </w:t>
      </w:r>
      <w:r>
        <w:rPr>
          <w:rFonts w:hint="eastAsia"/>
          <w:sz w:val="27"/>
        </w:rPr>
        <w:t>C.发送者</w:t>
      </w:r>
      <w:r>
        <w:rPr>
          <w:rFonts w:hint="eastAsia"/>
          <w:sz w:val="27"/>
        </w:rPr>
        <w:t>  </w:t>
      </w:r>
      <w:r>
        <w:rPr>
          <w:rFonts w:hint="eastAsia"/>
        </w:rPr>
        <w:t>D.报收者</w:t>
      </w:r>
    </w:p>
    <w:p>
      <w:pPr>
        <w:spacing w:line="400" w:lineRule="auto"/>
      </w:pPr>
      <w:r>
        <w:rPr>
          <w:rFonts w:hint="eastAsia"/>
          <w:sz w:val="27"/>
        </w:rPr>
        <w:t>(6)下列关于生命线的说法不正确的是</w:t>
      </w:r>
      <w:r>
        <w:rPr>
          <w:rFonts w:hint="eastAsia"/>
          <w:sz w:val="27"/>
        </w:rPr>
        <w:t>（）</w:t>
      </w:r>
      <w:r>
        <w:rPr>
          <w:rFonts w:hint="eastAsia"/>
        </w:rPr>
        <w:t>。</w:t>
      </w:r>
    </w:p>
    <w:p>
      <w:pPr>
        <w:spacing w:line="400" w:lineRule="auto"/>
      </w:pPr>
      <w:r>
        <w:rPr>
          <w:rFonts w:hint="eastAsia"/>
          <w:sz w:val="27"/>
        </w:rPr>
        <w:t>A.生命线是一条垂直的虚线，用来表示顺序图中的对象在</w:t>
      </w:r>
      <w:r>
        <w:rPr>
          <w:rFonts w:hint="eastAsia"/>
          <w:sz w:val="27"/>
        </w:rPr>
        <w:t>一</w:t>
      </w:r>
      <w:r>
        <w:rPr>
          <w:rFonts w:hint="eastAsia"/>
          <w:sz w:val="27"/>
        </w:rPr>
        <w:t>段时间内</w:t>
      </w:r>
      <w:r>
        <w:rPr>
          <w:rFonts w:hint="eastAsia"/>
          <w:sz w:val="27"/>
        </w:rPr>
        <w:t>存</w:t>
      </w:r>
      <w:r>
        <w:rPr>
          <w:rFonts w:hint="eastAsia"/>
        </w:rPr>
        <w:t>在</w:t>
      </w:r>
    </w:p>
    <w:p>
      <w:pPr/>
      <w:r>
        <w:rPr>
          <w:rFonts w:hint="eastAsia"/>
        </w:rPr>
        <w:t>B在顺序图中。每个对象的底部中心的位置都带有生命线</w:t>
      </w:r>
    </w:p>
    <w:p>
      <w:pPr>
        <w:spacing w:line="400" w:lineRule="auto"/>
      </w:pPr>
      <w:r>
        <w:rPr>
          <w:rFonts w:hint="eastAsia"/>
          <w:sz w:val="27"/>
        </w:rPr>
        <w:t>C.在</w:t>
      </w:r>
      <w:r>
        <w:rPr>
          <w:rFonts w:hint="eastAsia"/>
          <w:sz w:val="27"/>
        </w:rPr>
        <w:t>顺序图</w:t>
      </w:r>
      <w:r>
        <w:rPr>
          <w:rFonts w:hint="eastAsia"/>
          <w:sz w:val="27"/>
        </w:rPr>
        <w:t>中，生命</w:t>
      </w:r>
      <w:r>
        <w:rPr>
          <w:rFonts w:hint="eastAsia"/>
          <w:sz w:val="27"/>
        </w:rPr>
        <w:t>是一</w:t>
      </w:r>
      <w:r>
        <w:rPr>
          <w:rFonts w:hint="eastAsia"/>
          <w:sz w:val="27"/>
        </w:rPr>
        <w:t>条时间线，从</w:t>
      </w:r>
      <w:r>
        <w:rPr>
          <w:rFonts w:hint="eastAsia"/>
          <w:sz w:val="27"/>
        </w:rPr>
        <w:t>顺序图</w:t>
      </w:r>
      <w:r>
        <w:rPr>
          <w:rFonts w:hint="eastAsia"/>
          <w:sz w:val="27"/>
        </w:rPr>
        <w:t>的顶部</w:t>
      </w:r>
      <w:r>
        <w:rPr>
          <w:rFonts w:hint="eastAsia"/>
          <w:sz w:val="27"/>
        </w:rPr>
        <w:t>一</w:t>
      </w:r>
      <w:r>
        <w:rPr>
          <w:rFonts w:hint="eastAsia"/>
          <w:sz w:val="27"/>
        </w:rPr>
        <w:t>直延伸到底都，</w:t>
      </w:r>
      <w:r>
        <w:rPr>
          <w:rFonts w:hint="eastAsia"/>
          <w:sz w:val="27"/>
        </w:rPr>
        <w:t>所用时间</w:t>
      </w:r>
      <w:r>
        <w:rPr>
          <w:rFonts w:hint="eastAsia"/>
        </w:rPr>
        <w:t>取决于交互持续的时间，即生命线表现了对象存在的时段</w:t>
      </w:r>
    </w:p>
    <w:p>
      <w:pPr>
        <w:spacing w:line="400" w:lineRule="auto"/>
      </w:pPr>
      <w:r>
        <w:rPr>
          <w:rFonts w:hint="eastAsia"/>
          <w:color w:val="FF0000"/>
          <w:sz w:val="27"/>
        </w:rPr>
        <w:t>D.顺序图中的所有对象在程序</w:t>
      </w:r>
      <w:r>
        <w:rPr>
          <w:rFonts w:hint="eastAsia"/>
          <w:color w:val="FF0000"/>
          <w:sz w:val="27"/>
        </w:rPr>
        <w:t>一</w:t>
      </w:r>
      <w:r>
        <w:rPr>
          <w:rFonts w:hint="eastAsia"/>
        </w:rPr>
        <w:t>开始运行的时候 .其生命线都必须存在</w:t>
      </w:r>
    </w:p>
    <w:p>
      <w:pPr/>
      <w:r>
        <w:rPr>
          <w:rFonts w:hint="eastAsia"/>
        </w:rPr>
        <w:t>(7)对象生命线的激活阶段表</w:t>
      </w:r>
    </w:p>
    <w:p>
      <w:pPr>
        <w:spacing w:line="400" w:lineRule="auto"/>
      </w:pPr>
      <w:r>
        <w:rPr>
          <w:rFonts w:hint="eastAsia"/>
          <w:sz w:val="27"/>
        </w:rPr>
        <w:t>A.发送消息</w:t>
      </w:r>
      <w:r>
        <w:rPr>
          <w:rFonts w:hint="eastAsia"/>
          <w:sz w:val="27"/>
        </w:rPr>
        <w:t>  </w:t>
      </w:r>
      <w:r>
        <w:rPr>
          <w:rFonts w:hint="eastAsia"/>
          <w:sz w:val="27"/>
        </w:rPr>
        <w:t>B.接收消息</w:t>
      </w:r>
      <w:r>
        <w:rPr>
          <w:rFonts w:hint="eastAsia"/>
          <w:sz w:val="27"/>
        </w:rPr>
        <w:t>  </w:t>
      </w:r>
      <w:r>
        <w:rPr>
          <w:rFonts w:hint="eastAsia"/>
          <w:color w:val="FF0000"/>
          <w:sz w:val="27"/>
        </w:rPr>
        <w:t>C.被占用</w:t>
      </w:r>
      <w:r>
        <w:rPr>
          <w:rFonts w:hint="eastAsia"/>
          <w:sz w:val="27"/>
        </w:rPr>
        <w:t>  </w:t>
      </w:r>
      <w:r>
        <w:rPr>
          <w:rFonts w:hint="eastAsia"/>
        </w:rPr>
        <w:t>D.空闲</w:t>
      </w:r>
    </w:p>
    <w:p>
      <w:pPr>
        <w:spacing w:line="400" w:lineRule="auto"/>
      </w:pPr>
      <w:r>
        <w:rPr>
          <w:rFonts w:hint="eastAsia"/>
          <w:sz w:val="27"/>
        </w:rPr>
        <w:t>(8)</w:t>
      </w:r>
      <w:r>
        <w:rPr>
          <w:rFonts w:hint="eastAsia"/>
          <w:sz w:val="27"/>
        </w:rPr>
        <w:t>若</w:t>
      </w:r>
      <w:r>
        <w:rPr>
          <w:rFonts w:hint="eastAsia"/>
          <w:sz w:val="27"/>
        </w:rPr>
        <w:t>一个消息发送后接收者无法在指定时间内接收，则发送者放弃该消息</w:t>
      </w:r>
      <w:r>
        <w:rPr>
          <w:rFonts w:hint="eastAsia"/>
          <w:sz w:val="27"/>
        </w:rPr>
        <w:t>，</w:t>
      </w:r>
      <w:r>
        <w:rPr>
          <w:rFonts w:hint="eastAsia"/>
          <w:sz w:val="27"/>
        </w:rPr>
        <w:t>这种消息</w:t>
      </w:r>
      <w:r>
        <w:rPr>
          <w:rFonts w:hint="eastAsia"/>
          <w:sz w:val="27"/>
        </w:rPr>
        <w:t>的类型应为（）</w:t>
      </w:r>
      <w:r>
        <w:rPr>
          <w:rFonts w:hint="eastAsia"/>
        </w:rPr>
        <w:t>。</w:t>
      </w:r>
    </w:p>
    <w:p>
      <w:pPr>
        <w:spacing w:line="400" w:lineRule="auto"/>
      </w:pPr>
      <w:r>
        <w:rPr>
          <w:rFonts w:hint="eastAsia"/>
          <w:sz w:val="27"/>
        </w:rPr>
        <w:t>A. 同步消息</w:t>
      </w:r>
      <w:r>
        <w:rPr>
          <w:rFonts w:hint="eastAsia"/>
          <w:sz w:val="27"/>
        </w:rPr>
        <w:t>  </w:t>
      </w:r>
      <w:r>
        <w:rPr>
          <w:rFonts w:hint="eastAsia"/>
          <w:sz w:val="27"/>
        </w:rPr>
        <w:t>B.异步消息</w:t>
      </w:r>
      <w:r>
        <w:rPr>
          <w:rFonts w:hint="eastAsia"/>
          <w:sz w:val="27"/>
        </w:rPr>
        <w:t>  </w:t>
      </w:r>
      <w:r>
        <w:rPr>
          <w:rFonts w:hint="eastAsia"/>
          <w:color w:val="FF0000"/>
          <w:sz w:val="27"/>
        </w:rPr>
        <w:t>C.超时消息</w:t>
      </w:r>
      <w:r>
        <w:rPr>
          <w:rFonts w:hint="eastAsia"/>
          <w:sz w:val="27"/>
        </w:rPr>
        <w:t>  </w:t>
      </w:r>
      <w:r>
        <w:rPr>
          <w:rFonts w:hint="eastAsia"/>
        </w:rPr>
        <w:t>D.阻塞清息 </w:t>
      </w:r>
    </w:p>
    <w:p>
      <w:pPr>
        <w:spacing w:line="400" w:lineRule="auto"/>
      </w:pPr>
      <w:r>
        <w:rPr>
          <w:rFonts w:hint="eastAsia"/>
          <w:sz w:val="27"/>
        </w:rPr>
        <w:t>(9)顺序图中的消息是以</w:t>
      </w:r>
      <w:r>
        <w:rPr>
          <w:rFonts w:hint="eastAsia"/>
          <w:sz w:val="27"/>
        </w:rPr>
        <w:t>（）</w:t>
      </w:r>
      <w:r>
        <w:rPr>
          <w:rFonts w:hint="eastAsia"/>
        </w:rPr>
        <w:t>顺序排列的。</w:t>
      </w:r>
    </w:p>
    <w:p>
      <w:pPr>
        <w:spacing w:line="400" w:lineRule="auto"/>
      </w:pPr>
      <w:r>
        <w:rPr>
          <w:rFonts w:hint="eastAsia"/>
          <w:color w:val="FF0000"/>
          <w:sz w:val="27"/>
        </w:rPr>
        <w:t>A.时间</w:t>
      </w:r>
      <w:r>
        <w:rPr>
          <w:rFonts w:hint="eastAsia"/>
          <w:sz w:val="27"/>
        </w:rPr>
        <w:t>  </w:t>
      </w:r>
      <w:r>
        <w:rPr>
          <w:rFonts w:hint="eastAsia"/>
          <w:sz w:val="27"/>
        </w:rPr>
        <w:t>B.调用</w:t>
      </w:r>
      <w:r>
        <w:rPr>
          <w:rFonts w:hint="eastAsia"/>
          <w:sz w:val="27"/>
        </w:rPr>
        <w:t>  </w:t>
      </w:r>
      <w:r>
        <w:rPr>
          <w:rFonts w:hint="eastAsia"/>
          <w:sz w:val="27"/>
        </w:rPr>
        <w:t>C.发送者</w:t>
      </w:r>
      <w:r>
        <w:rPr>
          <w:rFonts w:hint="eastAsia"/>
          <w:sz w:val="27"/>
        </w:rPr>
        <w:t>  </w:t>
      </w:r>
      <w:r>
        <w:rPr>
          <w:rFonts w:hint="eastAsia"/>
        </w:rPr>
        <w:t>D.接收者</w:t>
      </w:r>
    </w:p>
    <w:p>
      <w:pPr>
        <w:spacing w:line="400" w:lineRule="auto"/>
      </w:pPr>
      <w:r>
        <w:rPr>
          <w:rFonts w:hint="eastAsia"/>
          <w:sz w:val="27"/>
        </w:rPr>
        <w:t>(10)顺序图的作用有</w:t>
      </w:r>
      <w:r>
        <w:rPr>
          <w:rFonts w:hint="eastAsia"/>
        </w:rPr>
        <w:t>（）</w:t>
      </w:r>
    </w:p>
    <w:p>
      <w:pPr/>
      <w:r>
        <w:rPr>
          <w:rFonts w:hint="eastAsia"/>
        </w:rPr>
        <w:t>A.确认和丰富一个使用语境的逻辑表达</w:t>
      </w:r>
    </w:p>
    <w:p>
      <w:pPr/>
      <w:r>
        <w:rPr>
          <w:rFonts w:hint="eastAsia"/>
        </w:rPr>
        <w:t>B.细化用例的表达</w:t>
      </w:r>
    </w:p>
    <w:p>
      <w:pPr/>
      <w:r>
        <w:rPr>
          <w:rFonts w:hint="eastAsia"/>
        </w:rPr>
        <w:t>C.有效地描述如何分配各个类的职责，以及这这些类具有相应职责的原因</w:t>
      </w:r>
    </w:p>
    <w:p>
      <w:pPr/>
      <w:r>
        <w:rPr>
          <w:rFonts w:hint="eastAsia"/>
        </w:rPr>
        <w:t>D.显示在交互过程中各个对象之间的组织交互关系以及对象彼此之间的连接</w:t>
      </w:r>
    </w:p>
    <w:p>
      <w:pPr/>
      <w:r>
        <w:rPr>
          <w:rFonts w:hint="eastAsia"/>
        </w:rPr>
        <w:t>2.判断题</w:t>
      </w:r>
    </w:p>
    <w:p>
      <w:pPr>
        <w:spacing w:line="400" w:lineRule="auto"/>
      </w:pPr>
      <w:r>
        <w:rPr>
          <w:rFonts w:hint="eastAsia"/>
          <w:sz w:val="27"/>
        </w:rPr>
        <w:t>(1)顺序图从时间顺序上显示了交互过程中信息的交换。</w:t>
      </w:r>
      <w:r>
        <w:rPr>
          <w:rFonts w:hint="eastAsia"/>
          <w:color w:val="FF0000"/>
          <w:sz w:val="27"/>
        </w:rPr>
        <w:t>对</w:t>
      </w:r>
      <w:r>
        <w:rPr>
          <w:rFonts w:hint="eastAsia"/>
        </w:rPr>
        <w:t> 错</w:t>
      </w:r>
    </w:p>
    <w:p>
      <w:pPr>
        <w:spacing w:line="400" w:lineRule="auto"/>
      </w:pPr>
      <w:r>
        <w:rPr>
          <w:rFonts w:hint="eastAsia"/>
          <w:sz w:val="27"/>
        </w:rPr>
        <w:t>(2)顺序图中元素的摆放顺序无关紧要。</w:t>
      </w:r>
      <w:r>
        <w:rPr>
          <w:rFonts w:hint="eastAsia"/>
          <w:sz w:val="27"/>
        </w:rPr>
        <w:t>对 </w:t>
      </w:r>
      <w:r>
        <w:rPr>
          <w:rFonts w:hint="eastAsia"/>
        </w:rPr>
        <w:t>错</w:t>
      </w:r>
    </w:p>
    <w:p>
      <w:pPr>
        <w:spacing w:line="400" w:lineRule="auto"/>
      </w:pPr>
      <w:r>
        <w:rPr>
          <w:rFonts w:hint="eastAsia"/>
          <w:sz w:val="27"/>
        </w:rPr>
        <w:t>(3)顺序图中的对象可以在交互开始时已经存在，也可以在交互过程中才被创建。</w:t>
      </w:r>
      <w:r>
        <w:rPr>
          <w:rFonts w:hint="eastAsia"/>
          <w:color w:val="FF0000"/>
          <w:sz w:val="27"/>
        </w:rPr>
        <w:t>对</w:t>
      </w:r>
      <w:r>
        <w:rPr>
          <w:rFonts w:hint="eastAsia"/>
        </w:rPr>
        <w:t> 错</w:t>
      </w:r>
    </w:p>
    <w:p>
      <w:pPr>
        <w:spacing w:line="400" w:lineRule="auto"/>
      </w:pPr>
      <w:r>
        <w:rPr>
          <w:rFonts w:hint="eastAsia"/>
          <w:sz w:val="27"/>
        </w:rPr>
        <w:t>(4)在顺序图中，对象的生命线定会贯穿整个交互过程。</w:t>
      </w:r>
      <w:r>
        <w:rPr>
          <w:rFonts w:hint="eastAsia"/>
          <w:sz w:val="27"/>
        </w:rPr>
        <w:t>对 </w:t>
      </w:r>
      <w:r>
        <w:rPr>
          <w:rFonts w:hint="eastAsia"/>
        </w:rPr>
        <w:t>错</w:t>
      </w:r>
    </w:p>
    <w:p>
      <w:pPr>
        <w:spacing w:line="400" w:lineRule="auto"/>
      </w:pPr>
      <w:r>
        <w:rPr>
          <w:rFonts w:hint="eastAsia"/>
          <w:sz w:val="27"/>
        </w:rPr>
        <w:t>(</w:t>
      </w:r>
      <w:r>
        <w:rPr>
          <w:rFonts w:hint="eastAsia"/>
          <w:sz w:val="27"/>
        </w:rPr>
        <w:t>5)在顺序图中，所有对象的生命线一定会被一个销毁标记所结束。</w:t>
      </w:r>
      <w:r>
        <w:rPr>
          <w:rFonts w:hint="eastAsia"/>
          <w:sz w:val="27"/>
        </w:rPr>
        <w:t>对 </w:t>
      </w:r>
      <w:r>
        <w:rPr>
          <w:rFonts w:hint="eastAsia"/>
        </w:rPr>
        <w:t>错</w:t>
      </w:r>
    </w:p>
    <w:p>
      <w:pPr>
        <w:spacing w:line="400" w:lineRule="auto"/>
      </w:pPr>
      <w:r>
        <w:rPr>
          <w:rFonts w:hint="eastAsia"/>
          <w:sz w:val="27"/>
        </w:rPr>
        <w:t>(6)激活表示在这一时间段内对象正在完成某项任务。</w:t>
      </w:r>
      <w:r>
        <w:rPr>
          <w:rFonts w:hint="eastAsia"/>
          <w:color w:val="FF0000"/>
          <w:sz w:val="27"/>
        </w:rPr>
        <w:t>对</w:t>
      </w:r>
      <w:r>
        <w:rPr>
          <w:rFonts w:hint="eastAsia"/>
        </w:rPr>
        <w:t> 错</w:t>
      </w:r>
    </w:p>
    <w:p>
      <w:pPr>
        <w:spacing w:line="400" w:lineRule="auto"/>
      </w:pPr>
      <w:r>
        <w:rPr>
          <w:rFonts w:hint="eastAsia"/>
          <w:sz w:val="27"/>
        </w:rPr>
        <w:t>(7)每条消息一定关联着至少两个不同的对象.即消息的发送者和接收者。</w:t>
      </w:r>
      <w:r>
        <w:rPr>
          <w:rFonts w:hint="eastAsia"/>
          <w:sz w:val="27"/>
        </w:rPr>
        <w:t>对 </w:t>
      </w:r>
      <w:r>
        <w:rPr>
          <w:rFonts w:hint="eastAsia"/>
        </w:rPr>
        <w:t>错</w:t>
      </w:r>
    </w:p>
    <w:p>
      <w:pPr>
        <w:spacing w:line="400" w:lineRule="auto"/>
      </w:pPr>
      <w:r>
        <w:rPr>
          <w:rFonts w:hint="eastAsia"/>
          <w:sz w:val="27"/>
        </w:rPr>
        <w:t>(</w:t>
      </w:r>
      <w:r>
        <w:rPr>
          <w:rFonts w:hint="eastAsia"/>
        </w:rPr>
        <w:t>8)在顺序图中，如果一个对象在接收到消息时还没有被教活，那么这条消息将会激活</w:t>
      </w:r>
    </w:p>
    <w:p>
      <w:pPr>
        <w:spacing w:line="400" w:lineRule="auto"/>
      </w:pPr>
      <w:r>
        <w:rPr>
          <w:rFonts w:hint="eastAsia"/>
          <w:sz w:val="27"/>
        </w:rPr>
        <w:t>这个对象。</w:t>
      </w:r>
      <w:r>
        <w:rPr>
          <w:rFonts w:hint="eastAsia"/>
          <w:color w:val="FF0000"/>
          <w:sz w:val="27"/>
        </w:rPr>
        <w:t>对</w:t>
      </w:r>
      <w:r>
        <w:rPr>
          <w:rFonts w:hint="eastAsia"/>
        </w:rPr>
        <w:t> 错</w:t>
      </w:r>
    </w:p>
    <w:p>
      <w:pPr>
        <w:spacing w:line="400" w:lineRule="auto"/>
      </w:pPr>
      <w:r>
        <w:rPr>
          <w:rFonts w:hint="eastAsia"/>
          <w:sz w:val="27"/>
        </w:rPr>
        <w:t>(9)</w:t>
      </w:r>
      <w:r>
        <w:rPr>
          <w:rFonts w:hint="eastAsia"/>
          <w:sz w:val="27"/>
        </w:rPr>
        <w:t>信号就是调用类的操作。</w:t>
      </w:r>
      <w:r>
        <w:rPr>
          <w:rFonts w:hint="eastAsia"/>
          <w:sz w:val="27"/>
        </w:rPr>
        <w:t>对 </w:t>
      </w:r>
      <w:r>
        <w:rPr>
          <w:rFonts w:hint="eastAsia"/>
        </w:rPr>
        <w:t>错</w:t>
      </w:r>
    </w:p>
    <w:p>
      <w:pPr>
        <w:spacing w:line="400" w:lineRule="auto"/>
      </w:pPr>
      <w:r>
        <w:rPr>
          <w:rFonts w:hint="eastAsia"/>
          <w:sz w:val="27"/>
        </w:rPr>
        <w:t>(10)</w:t>
      </w:r>
      <w:r>
        <w:rPr>
          <w:rFonts w:hint="eastAsia"/>
          <w:sz w:val="27"/>
        </w:rPr>
        <w:t>顺序图</w:t>
      </w:r>
      <w:r>
        <w:rPr>
          <w:rFonts w:hint="eastAsia"/>
          <w:sz w:val="27"/>
        </w:rPr>
        <w:t>虽</w:t>
      </w:r>
      <w:r>
        <w:rPr>
          <w:rFonts w:hint="eastAsia"/>
          <w:sz w:val="27"/>
        </w:rPr>
        <w:t>然能表示消息发送的事件顺序，却无法量化地表示出消息发送的</w:t>
      </w:r>
      <w:r>
        <w:rPr>
          <w:rFonts w:hint="eastAsia"/>
          <w:sz w:val="27"/>
        </w:rPr>
        <w:t>具体时间。</w:t>
      </w:r>
      <w:r>
        <w:rPr>
          <w:rFonts w:hint="eastAsia"/>
          <w:color w:val="FF0000"/>
          <w:sz w:val="27"/>
        </w:rPr>
        <w:t>对</w:t>
      </w:r>
      <w:r>
        <w:rPr>
          <w:rFonts w:hint="eastAsia"/>
        </w:rPr>
        <w:t> 错</w:t>
      </w:r>
    </w:p>
    <w:p>
      <w:pPr/>
      <w:r>
        <w:rPr>
          <w:rFonts w:hint="eastAsia"/>
        </w:rPr>
        <w:t>对 错</w:t>
      </w:r>
    </w:p>
    <w:p>
      <w:pPr/>
      <w:r>
        <w:rPr>
          <w:rFonts w:hint="eastAsia"/>
        </w:rPr>
        <w:t>第9章</w:t>
      </w:r>
    </w:p>
    <w:p>
      <w:pPr/>
      <w:r>
        <w:rPr>
          <w:rFonts w:hint="eastAsia"/>
        </w:rPr>
        <w:t>1.选择题</w:t>
      </w:r>
    </w:p>
    <w:p>
      <w:pPr>
        <w:spacing w:line="400" w:lineRule="auto"/>
      </w:pPr>
      <w:r>
        <w:rPr>
          <w:rFonts w:hint="eastAsia"/>
          <w:sz w:val="27"/>
        </w:rPr>
        <w:t>(</w:t>
      </w:r>
      <w:r>
        <w:rPr>
          <w:rFonts w:hint="eastAsia"/>
          <w:sz w:val="27"/>
        </w:rPr>
        <w:t>1</w:t>
      </w:r>
      <w:r>
        <w:rPr>
          <w:rFonts w:hint="eastAsia"/>
          <w:sz w:val="27"/>
        </w:rPr>
        <w:t>)对</w:t>
      </w:r>
      <w:r>
        <w:rPr>
          <w:rFonts w:hint="eastAsia"/>
          <w:sz w:val="27"/>
        </w:rPr>
        <w:t>一</w:t>
      </w:r>
      <w:r>
        <w:rPr>
          <w:rFonts w:hint="eastAsia"/>
        </w:rPr>
        <w:t>次交互过程中有意义的对象间关系建模，并且着重刻画对象间如何交互以执</w:t>
      </w:r>
    </w:p>
    <w:p>
      <w:pPr>
        <w:spacing w:line="400" w:lineRule="auto"/>
      </w:pPr>
      <w:r>
        <w:rPr>
          <w:rFonts w:hint="eastAsia"/>
          <w:sz w:val="27"/>
        </w:rPr>
        <w:t>行用例的图是</w:t>
      </w:r>
      <w:r>
        <w:rPr>
          <w:rFonts w:hint="eastAsia"/>
          <w:sz w:val="27"/>
        </w:rPr>
        <w:t>（）</w:t>
      </w:r>
      <w:r>
        <w:rPr>
          <w:rFonts w:hint="eastAsia"/>
        </w:rPr>
        <w:t>。</w:t>
      </w:r>
    </w:p>
    <w:p>
      <w:pPr>
        <w:spacing w:line="400" w:lineRule="auto"/>
      </w:pPr>
      <w:r>
        <w:rPr>
          <w:rFonts w:hint="eastAsia"/>
          <w:sz w:val="27"/>
        </w:rPr>
        <w:t>A.用例图</w:t>
      </w:r>
      <w:r>
        <w:rPr>
          <w:rFonts w:hint="eastAsia"/>
          <w:sz w:val="27"/>
        </w:rPr>
        <w:t>  </w:t>
      </w:r>
      <w:r>
        <w:rPr>
          <w:rFonts w:hint="eastAsia"/>
          <w:sz w:val="27"/>
        </w:rPr>
        <w:t>B.组件图</w:t>
      </w:r>
      <w:r>
        <w:rPr>
          <w:rFonts w:hint="eastAsia"/>
          <w:sz w:val="27"/>
        </w:rPr>
        <w:t>  </w:t>
      </w:r>
      <w:r>
        <w:rPr>
          <w:rFonts w:hint="eastAsia"/>
          <w:sz w:val="27"/>
        </w:rPr>
        <w:t>C.部署图</w:t>
      </w:r>
      <w:r>
        <w:rPr>
          <w:rFonts w:hint="eastAsia"/>
          <w:sz w:val="27"/>
        </w:rPr>
        <w:t>  </w:t>
      </w:r>
      <w:r>
        <w:rPr>
          <w:rFonts w:hint="eastAsia"/>
        </w:rPr>
        <w:t>D.通信图</w:t>
      </w:r>
    </w:p>
    <w:p>
      <w:pPr>
        <w:spacing w:line="400" w:lineRule="auto"/>
      </w:pPr>
      <w:r>
        <w:rPr>
          <w:rFonts w:hint="eastAsia"/>
          <w:sz w:val="27"/>
        </w:rPr>
        <w:t>(2)下列关于通信图的说法错误的是</w:t>
      </w:r>
      <w:r>
        <w:rPr>
          <w:rFonts w:hint="eastAsia"/>
        </w:rPr>
        <w:t>（）。</w:t>
      </w:r>
    </w:p>
    <w:p>
      <w:pPr/>
      <w:r>
        <w:rPr>
          <w:rFonts w:hint="eastAsia"/>
        </w:rPr>
        <w:t>A.通信图是对一次交互过程中有意义的对象和对象间交互建模</w:t>
      </w:r>
    </w:p>
    <w:p>
      <w:pPr/>
      <w:r>
        <w:rPr>
          <w:rFonts w:hint="eastAsia"/>
        </w:rPr>
        <w:t>B.通信图显示了对象之间如何协作以完成一个用例或用例特定部分的功能</w:t>
      </w:r>
    </w:p>
    <w:p>
      <w:pPr/>
      <w:r>
        <w:rPr>
          <w:rFonts w:hint="eastAsia"/>
        </w:rPr>
        <w:t>C.通信图的重点在于描述系统中各个对象交互的时间顺序</w:t>
      </w:r>
    </w:p>
    <w:p>
      <w:pPr/>
      <w:r>
        <w:rPr>
          <w:rFonts w:hint="eastAsia"/>
        </w:rPr>
        <w:t>D.通信图中表现的交互双方不一定彼此可见</w:t>
      </w:r>
    </w:p>
    <w:p>
      <w:pPr>
        <w:spacing w:line="400" w:lineRule="auto"/>
      </w:pPr>
      <w:r>
        <w:rPr>
          <w:rFonts w:hint="eastAsia"/>
          <w:sz w:val="27"/>
        </w:rPr>
        <w:t>(3)下列UML.图中与通信图建模的内容相同的是</w:t>
      </w:r>
      <w:r>
        <w:rPr>
          <w:rFonts w:hint="eastAsia"/>
        </w:rPr>
        <w:t>（）。</w:t>
      </w:r>
    </w:p>
    <w:p>
      <w:pPr>
        <w:spacing w:line="400" w:lineRule="auto"/>
      </w:pPr>
      <w:r>
        <w:rPr>
          <w:rFonts w:hint="eastAsia"/>
          <w:color w:val="FF0000"/>
          <w:sz w:val="27"/>
        </w:rPr>
        <w:t>A.顺序图</w:t>
      </w:r>
      <w:r>
        <w:rPr>
          <w:rFonts w:hint="eastAsia"/>
          <w:sz w:val="27"/>
        </w:rPr>
        <w:t>   </w:t>
      </w:r>
      <w:r>
        <w:rPr>
          <w:rFonts w:hint="eastAsia"/>
          <w:sz w:val="27"/>
        </w:rPr>
        <w:t>B.类图</w:t>
      </w:r>
      <w:r>
        <w:rPr>
          <w:rFonts w:hint="eastAsia"/>
          <w:sz w:val="27"/>
        </w:rPr>
        <w:t>  </w:t>
      </w:r>
      <w:r>
        <w:rPr>
          <w:rFonts w:hint="eastAsia"/>
          <w:sz w:val="27"/>
        </w:rPr>
        <w:t>C.用例图</w:t>
      </w:r>
      <w:r>
        <w:rPr>
          <w:rFonts w:hint="eastAsia"/>
          <w:sz w:val="27"/>
        </w:rPr>
        <w:t>  </w:t>
      </w:r>
      <w:r>
        <w:rPr>
          <w:rFonts w:hint="eastAsia"/>
        </w:rPr>
        <w:t>D.状态机图</w:t>
      </w:r>
    </w:p>
    <w:p>
      <w:pPr>
        <w:spacing w:line="400" w:lineRule="auto"/>
      </w:pPr>
      <w:r>
        <w:rPr>
          <w:rFonts w:hint="eastAsia"/>
          <w:sz w:val="27"/>
        </w:rPr>
        <w:t>(4)下列关于通信图与顺序图中的对象的相同点的叙述，正确的是</w:t>
      </w:r>
      <w:r>
        <w:rPr>
          <w:rFonts w:hint="eastAsia"/>
        </w:rPr>
        <w:t>（）</w:t>
      </w:r>
    </w:p>
    <w:p>
      <w:pPr/>
      <w:r>
        <w:rPr>
          <w:rFonts w:hint="eastAsia"/>
        </w:rPr>
        <w:t>A.两种图中都可以表示对象的创建和销毁</w:t>
      </w:r>
    </w:p>
    <w:p>
      <w:pPr/>
      <w:r>
        <w:rPr>
          <w:rFonts w:hint="eastAsia"/>
        </w:rPr>
        <w:t>B.对象在两种图中的位置都没有任何限制</w:t>
      </w:r>
    </w:p>
    <w:p>
      <w:pPr/>
      <w:r>
        <w:rPr>
          <w:rFonts w:hint="eastAsia"/>
        </w:rPr>
        <w:t>C.对象在两种图中的表示方式完全一致</w:t>
      </w:r>
    </w:p>
    <w:p>
      <w:pPr/>
      <w:r>
        <w:rPr>
          <w:rFonts w:hint="eastAsia"/>
        </w:rPr>
        <w:t>D.对象名在两种图中的表示完全一致</w:t>
      </w:r>
    </w:p>
    <w:p>
      <w:pPr>
        <w:spacing w:line="400" w:lineRule="auto"/>
      </w:pPr>
      <w:r>
        <w:rPr>
          <w:rFonts w:hint="eastAsia"/>
          <w:sz w:val="27"/>
        </w:rPr>
        <w:t>(5)在通信图中用来连接对象与对象的元素是</w:t>
      </w:r>
      <w:r>
        <w:rPr>
          <w:rFonts w:hint="eastAsia"/>
        </w:rPr>
        <w:t>（）</w:t>
      </w:r>
    </w:p>
    <w:p>
      <w:pPr>
        <w:spacing w:line="400" w:lineRule="auto"/>
      </w:pPr>
      <w:r>
        <w:rPr>
          <w:rFonts w:hint="eastAsia"/>
          <w:sz w:val="27"/>
        </w:rPr>
        <w:t>A.关联关系</w:t>
      </w:r>
      <w:r>
        <w:rPr>
          <w:rFonts w:hint="eastAsia"/>
          <w:sz w:val="27"/>
        </w:rPr>
        <w:t>  </w:t>
      </w:r>
      <w:r>
        <w:rPr>
          <w:rFonts w:hint="eastAsia"/>
          <w:color w:val="FF0000"/>
          <w:sz w:val="27"/>
        </w:rPr>
        <w:t>B.链</w:t>
      </w:r>
      <w:r>
        <w:rPr>
          <w:rFonts w:hint="eastAsia"/>
          <w:sz w:val="27"/>
        </w:rPr>
        <w:t>  C.</w:t>
      </w:r>
      <w:r>
        <w:rPr>
          <w:rFonts w:hint="eastAsia"/>
          <w:sz w:val="27"/>
        </w:rPr>
        <w:t>生命线</w:t>
      </w:r>
      <w:r>
        <w:rPr>
          <w:rFonts w:hint="eastAsia"/>
          <w:sz w:val="27"/>
        </w:rPr>
        <w:t>  </w:t>
      </w:r>
      <w:r>
        <w:rPr>
          <w:rFonts w:hint="eastAsia"/>
          <w:sz w:val="27"/>
        </w:rPr>
        <w:t>D.</w:t>
      </w:r>
      <w:r>
        <w:rPr>
          <w:rFonts w:hint="eastAsia"/>
        </w:rPr>
        <w:t>消息</w:t>
      </w:r>
    </w:p>
    <w:p>
      <w:pPr>
        <w:spacing w:line="400" w:lineRule="auto"/>
      </w:pPr>
      <w:r>
        <w:rPr>
          <w:rFonts w:hint="eastAsia"/>
          <w:sz w:val="27"/>
        </w:rPr>
        <w:t>(6) 下列关于通信图中链的叙述，正确的是</w:t>
      </w:r>
      <w:r>
        <w:rPr>
          <w:rFonts w:hint="eastAsia"/>
          <w:sz w:val="27"/>
        </w:rPr>
        <w:t>（）</w:t>
      </w:r>
      <w:r>
        <w:rPr>
          <w:rFonts w:hint="eastAsia"/>
        </w:rPr>
        <w:t>。</w:t>
      </w:r>
    </w:p>
    <w:p>
      <w:pPr/>
      <w:r>
        <w:rPr>
          <w:rFonts w:hint="eastAsia"/>
        </w:rPr>
        <w:t>A.通信图中的链与对象图中的链在语义以及表示法上都相同</w:t>
      </w:r>
    </w:p>
    <w:p>
      <w:pPr>
        <w:spacing w:line="400" w:lineRule="auto"/>
      </w:pPr>
      <w:r>
        <w:rPr>
          <w:rFonts w:hint="eastAsia"/>
          <w:sz w:val="27"/>
        </w:rPr>
        <w:t>B.在通信图中，链</w:t>
      </w:r>
      <w:r>
        <w:rPr>
          <w:rFonts w:hint="eastAsia"/>
          <w:sz w:val="27"/>
        </w:rPr>
        <w:t>一定</w:t>
      </w:r>
      <w:r>
        <w:rPr>
          <w:rFonts w:hint="eastAsia"/>
        </w:rPr>
        <w:t>定连接了两个不同的对象</w:t>
      </w:r>
    </w:p>
    <w:p>
      <w:pPr/>
      <w:r>
        <w:rPr>
          <w:rFonts w:hint="eastAsia"/>
        </w:rPr>
        <w:t>C.在通信图中,链可以添加可见性修饰来表示两端对象对整条链的可见性</w:t>
      </w:r>
    </w:p>
    <w:p>
      <w:pPr/>
      <w:r>
        <w:rPr>
          <w:rFonts w:hint="eastAsia"/>
        </w:rPr>
        <w:t>D.通信图中对象之间的链一定在整个软件的生命周期内都存在</w:t>
      </w:r>
    </w:p>
    <w:p>
      <w:pPr/>
      <w:r>
        <w:rPr>
          <w:rFonts w:hint="eastAsia"/>
        </w:rPr>
        <w:t>(7)若想在通信图中表示链关联的对象在整个系统中全局可见，则应该对链的一端添</w:t>
      </w:r>
    </w:p>
    <w:p>
      <w:pPr>
        <w:spacing w:line="400" w:lineRule="auto"/>
      </w:pPr>
      <w:r>
        <w:rPr>
          <w:rFonts w:hint="eastAsia"/>
          <w:sz w:val="27"/>
        </w:rPr>
        <w:t>加字母</w:t>
      </w:r>
      <w:r>
        <w:rPr>
          <w:rFonts w:hint="eastAsia"/>
          <w:sz w:val="27"/>
        </w:rPr>
        <w:t>（）</w:t>
      </w:r>
      <w:r>
        <w:rPr>
          <w:rFonts w:hint="eastAsia"/>
        </w:rPr>
        <w:t>作为修饰符。</w:t>
      </w:r>
    </w:p>
    <w:p>
      <w:pPr>
        <w:spacing w:line="400" w:lineRule="auto"/>
      </w:pPr>
      <w:r>
        <w:rPr>
          <w:rFonts w:hint="eastAsia"/>
          <w:sz w:val="27"/>
        </w:rPr>
        <w:t>A.</w:t>
      </w:r>
      <w:r>
        <w:rPr>
          <w:rFonts w:hint="eastAsia"/>
          <w:sz w:val="27"/>
        </w:rPr>
        <w:t>F</w:t>
      </w:r>
      <w:r>
        <w:rPr>
          <w:rFonts w:hint="eastAsia"/>
          <w:sz w:val="27"/>
        </w:rPr>
        <w:t>   </w:t>
      </w:r>
      <w:r>
        <w:rPr>
          <w:rFonts w:hint="eastAsia"/>
          <w:color w:val="FF0000"/>
          <w:sz w:val="27"/>
        </w:rPr>
        <w:t>B. G</w:t>
      </w:r>
      <w:r>
        <w:rPr>
          <w:rFonts w:hint="eastAsia"/>
          <w:sz w:val="27"/>
        </w:rPr>
        <w:t>   </w:t>
      </w:r>
      <w:r>
        <w:rPr>
          <w:rFonts w:hint="eastAsia"/>
          <w:sz w:val="27"/>
        </w:rPr>
        <w:t>C. P</w:t>
      </w:r>
      <w:r>
        <w:rPr>
          <w:rFonts w:hint="eastAsia"/>
          <w:sz w:val="27"/>
        </w:rPr>
        <w:t>   </w:t>
      </w:r>
      <w:r>
        <w:rPr>
          <w:rFonts w:hint="eastAsia"/>
        </w:rPr>
        <w:t>D.L</w:t>
      </w:r>
    </w:p>
    <w:p>
      <w:pPr>
        <w:spacing w:line="400" w:lineRule="auto"/>
      </w:pPr>
      <w:r>
        <w:rPr>
          <w:rFonts w:hint="eastAsia"/>
          <w:sz w:val="27"/>
        </w:rPr>
        <w:t>(8)通信图中的消息类型不包括</w:t>
      </w:r>
      <w:r>
        <w:rPr>
          <w:rFonts w:hint="eastAsia"/>
        </w:rPr>
        <w:t>（）</w:t>
      </w:r>
    </w:p>
    <w:p>
      <w:pPr>
        <w:spacing w:line="400" w:lineRule="auto"/>
      </w:pPr>
      <w:r>
        <w:rPr>
          <w:rFonts w:hint="eastAsia"/>
          <w:sz w:val="27"/>
        </w:rPr>
        <w:t>A.简单消息</w:t>
      </w:r>
      <w:r>
        <w:rPr>
          <w:rFonts w:hint="eastAsia"/>
          <w:sz w:val="27"/>
        </w:rPr>
        <w:t> </w:t>
      </w:r>
      <w:r>
        <w:rPr>
          <w:rFonts w:hint="eastAsia"/>
          <w:sz w:val="27"/>
        </w:rPr>
        <w:t>B.返回消息</w:t>
      </w:r>
      <w:r>
        <w:rPr>
          <w:rFonts w:hint="eastAsia"/>
          <w:sz w:val="27"/>
        </w:rPr>
        <w:t> </w:t>
      </w:r>
      <w:r>
        <w:rPr>
          <w:rFonts w:hint="eastAsia"/>
          <w:color w:val="FF0000"/>
          <w:sz w:val="27"/>
        </w:rPr>
        <w:t>C.函数消息</w:t>
      </w:r>
      <w:r>
        <w:rPr>
          <w:rFonts w:hint="eastAsia"/>
          <w:sz w:val="27"/>
        </w:rPr>
        <w:t> </w:t>
      </w:r>
      <w:r>
        <w:rPr>
          <w:rFonts w:hint="eastAsia"/>
        </w:rPr>
        <w:t>D.异步消息</w:t>
      </w:r>
    </w:p>
    <w:p>
      <w:pPr>
        <w:spacing w:line="400" w:lineRule="auto"/>
      </w:pPr>
      <w:r>
        <w:rPr>
          <w:rFonts w:hint="eastAsia"/>
          <w:sz w:val="27"/>
        </w:rPr>
        <w:t>(9)通信图的作用包括</w:t>
      </w:r>
      <w:r>
        <w:rPr>
          <w:rFonts w:hint="eastAsia"/>
        </w:rPr>
        <w:t>（）</w:t>
      </w:r>
    </w:p>
    <w:p>
      <w:pPr/>
      <w:r>
        <w:rPr>
          <w:rFonts w:hint="eastAsia"/>
        </w:rPr>
        <w:t>A.显示对象及其交互关系的时间传递顺序</w:t>
      </w:r>
    </w:p>
    <w:p>
      <w:pPr/>
      <w:r>
        <w:rPr>
          <w:rFonts w:hint="eastAsia"/>
        </w:rPr>
        <w:t>B.表现一个类操作的实现</w:t>
      </w:r>
    </w:p>
    <w:p>
      <w:pPr/>
      <w:r>
        <w:rPr>
          <w:rFonts w:hint="eastAsia"/>
        </w:rPr>
        <w:t>C.显示对象及其交互关系的空间组织结构</w:t>
      </w:r>
    </w:p>
    <w:p>
      <w:pPr/>
      <w:r>
        <w:rPr>
          <w:rFonts w:hint="eastAsia"/>
        </w:rPr>
        <w:t>D.通过描绘对象之间消息的传递情况来反映具体的使用语境的逻辑表达</w:t>
      </w:r>
    </w:p>
    <w:p>
      <w:pPr>
        <w:spacing w:line="400" w:lineRule="auto"/>
      </w:pPr>
      <w:r>
        <w:rPr>
          <w:rFonts w:hint="eastAsia"/>
          <w:sz w:val="27"/>
        </w:rPr>
        <w:t>(10)下列选项中不属于通信图与顺序图的共同点的是</w:t>
      </w:r>
      <w:r>
        <w:rPr>
          <w:rFonts w:hint="eastAsia"/>
          <w:sz w:val="27"/>
        </w:rPr>
        <w:t>（）</w:t>
      </w:r>
      <w:r>
        <w:rPr>
          <w:rFonts w:hint="eastAsia"/>
        </w:rPr>
        <w:t>。</w:t>
      </w:r>
    </w:p>
    <w:p>
      <w:pPr/>
      <w:r>
        <w:rPr>
          <w:rFonts w:hint="eastAsia"/>
        </w:rPr>
        <w:t>A.表达语义相同，都是对系统中的交互建模</w:t>
      </w:r>
    </w:p>
    <w:p>
      <w:pPr/>
      <w:r>
        <w:rPr>
          <w:rFonts w:hint="eastAsia"/>
        </w:rPr>
        <w:t>B.对象责任相同，都担任了发送者与接收者的角色</w:t>
      </w:r>
    </w:p>
    <w:p>
      <w:pPr/>
      <w:r>
        <w:rPr>
          <w:rFonts w:hint="eastAsia"/>
        </w:rPr>
        <w:t>C.主要元素相同，都是对象与消息作为主要元素</w:t>
      </w:r>
    </w:p>
    <w:p>
      <w:pPr/>
      <w:r>
        <w:rPr>
          <w:rFonts w:hint="eastAsia"/>
        </w:rPr>
        <w:t>D.对象表示相同，都可以显式地体现出对象的生命周期</w:t>
      </w:r>
    </w:p>
    <w:p>
      <w:pPr/>
      <w:r>
        <w:rPr>
          <w:rFonts w:hint="eastAsia"/>
        </w:rPr>
        <w:t>2.判断题</w:t>
      </w:r>
    </w:p>
    <w:p>
      <w:pPr>
        <w:spacing w:line="400" w:lineRule="auto"/>
      </w:pPr>
      <w:r>
        <w:rPr>
          <w:rFonts w:hint="eastAsia"/>
          <w:sz w:val="27"/>
        </w:rPr>
        <w:t>(1)通信图将对象和时间作为两个维度在图中表示。</w:t>
      </w:r>
      <w:r>
        <w:rPr>
          <w:rFonts w:hint="eastAsia"/>
          <w:sz w:val="27"/>
        </w:rPr>
        <w:t>对 </w:t>
      </w:r>
      <w:r>
        <w:rPr>
          <w:rFonts w:hint="eastAsia"/>
        </w:rPr>
        <w:t>错</w:t>
      </w:r>
    </w:p>
    <w:p>
      <w:pPr/>
      <w:r>
        <w:rPr>
          <w:rFonts w:hint="eastAsia"/>
        </w:rPr>
        <w:t>(2)通信图是表现对象协作关系的图，它展现了多个对象在协同工作达成共同目标的</w:t>
      </w:r>
    </w:p>
    <w:p>
      <w:pPr>
        <w:spacing w:line="400" w:lineRule="auto"/>
      </w:pPr>
      <w:r>
        <w:rPr>
          <w:rFonts w:hint="eastAsia"/>
          <w:sz w:val="27"/>
        </w:rPr>
        <w:t>过程中互相通信的情况。</w:t>
      </w:r>
      <w:r>
        <w:rPr>
          <w:rFonts w:hint="eastAsia"/>
          <w:color w:val="FF0000"/>
          <w:sz w:val="27"/>
        </w:rPr>
        <w:t>对</w:t>
      </w:r>
      <w:r>
        <w:rPr>
          <w:rFonts w:hint="eastAsia"/>
        </w:rPr>
        <w:t> 错</w:t>
      </w:r>
    </w:p>
    <w:p>
      <w:pPr>
        <w:spacing w:line="400" w:lineRule="auto"/>
      </w:pPr>
      <w:r>
        <w:rPr>
          <w:rFonts w:hint="eastAsia"/>
          <w:sz w:val="27"/>
        </w:rPr>
        <w:t>(3)通信图的主要组成元素包括对象、链、生命线和消息</w:t>
      </w:r>
      <w:r>
        <w:rPr>
          <w:rFonts w:hint="eastAsia"/>
          <w:sz w:val="27"/>
        </w:rPr>
        <w:t>。对 </w:t>
      </w:r>
      <w:r>
        <w:rPr>
          <w:rFonts w:hint="eastAsia"/>
        </w:rPr>
        <w:t>错</w:t>
      </w:r>
    </w:p>
    <w:p>
      <w:pPr>
        <w:spacing w:line="400" w:lineRule="auto"/>
      </w:pPr>
      <w:r>
        <w:rPr>
          <w:rFonts w:hint="eastAsia"/>
          <w:sz w:val="27"/>
        </w:rPr>
        <w:t>(4)通信图中应该表示出交互发生的时刻系统中存在的所有对象</w:t>
      </w:r>
      <w:r>
        <w:rPr>
          <w:rFonts w:hint="eastAsia"/>
          <w:sz w:val="27"/>
        </w:rPr>
        <w:t>。对 </w:t>
      </w:r>
      <w:r>
        <w:rPr>
          <w:rFonts w:hint="eastAsia"/>
        </w:rPr>
        <w:t>错</w:t>
      </w:r>
    </w:p>
    <w:p>
      <w:pPr/>
      <w:r>
        <w:rPr>
          <w:rFonts w:hint="eastAsia"/>
        </w:rPr>
        <w:t>(5)由于交互时可能会有一组同类型的对象在交互中执行同一个操作.因此通信图提</w:t>
      </w:r>
    </w:p>
    <w:p>
      <w:pPr>
        <w:spacing w:line="400" w:lineRule="auto"/>
      </w:pPr>
      <w:r>
        <w:rPr>
          <w:rFonts w:hint="eastAsia"/>
          <w:sz w:val="27"/>
        </w:rPr>
        <w:t>供了多重对象的概念。</w:t>
      </w:r>
      <w:r>
        <w:rPr>
          <w:rFonts w:hint="eastAsia"/>
          <w:color w:val="FF0000"/>
          <w:sz w:val="27"/>
        </w:rPr>
        <w:t>对</w:t>
      </w:r>
      <w:r>
        <w:rPr>
          <w:rFonts w:hint="eastAsia"/>
        </w:rPr>
        <w:t> 错</w:t>
      </w:r>
    </w:p>
    <w:p>
      <w:pPr>
        <w:spacing w:line="400" w:lineRule="auto"/>
      </w:pPr>
      <w:r>
        <w:rPr>
          <w:rFonts w:hint="eastAsia"/>
          <w:sz w:val="27"/>
        </w:rPr>
        <w:t>(6)在通信图中，只有通过链连接的对象才能进行消息传递和交互</w:t>
      </w:r>
      <w:r>
        <w:rPr>
          <w:rFonts w:hint="eastAsia"/>
          <w:sz w:val="27"/>
        </w:rPr>
        <w:t>。对 </w:t>
      </w:r>
      <w:r>
        <w:rPr>
          <w:rFonts w:hint="eastAsia"/>
        </w:rPr>
        <w:t>错</w:t>
      </w:r>
    </w:p>
    <w:p>
      <w:pPr>
        <w:spacing w:line="400" w:lineRule="auto"/>
      </w:pPr>
      <w:r>
        <w:rPr>
          <w:rFonts w:hint="eastAsia"/>
          <w:sz w:val="27"/>
        </w:rPr>
        <w:t>(7)与关联关系相似</w:t>
      </w:r>
      <w:r>
        <w:rPr>
          <w:rFonts w:hint="eastAsia"/>
          <w:sz w:val="27"/>
        </w:rPr>
        <w:t>，</w:t>
      </w:r>
      <w:r>
        <w:rPr>
          <w:rFonts w:hint="eastAsia"/>
          <w:sz w:val="27"/>
        </w:rPr>
        <w:t>UML也允许对象自身与自身之间建立</w:t>
      </w:r>
      <w:r>
        <w:rPr>
          <w:rFonts w:hint="eastAsia"/>
          <w:sz w:val="27"/>
        </w:rPr>
        <w:t>一</w:t>
      </w:r>
      <w:r>
        <w:rPr>
          <w:rFonts w:hint="eastAsia"/>
          <w:sz w:val="27"/>
        </w:rPr>
        <w:t>条链。</w:t>
      </w:r>
      <w:r>
        <w:rPr>
          <w:rFonts w:hint="eastAsia"/>
          <w:color w:val="FF0000"/>
          <w:sz w:val="27"/>
        </w:rPr>
        <w:t>对</w:t>
      </w:r>
      <w:r>
        <w:rPr>
          <w:rFonts w:hint="eastAsia"/>
        </w:rPr>
        <w:t> 错</w:t>
      </w:r>
    </w:p>
    <w:p>
      <w:pPr>
        <w:spacing w:line="400" w:lineRule="auto"/>
      </w:pPr>
      <w:r>
        <w:rPr>
          <w:rFonts w:hint="eastAsia"/>
          <w:sz w:val="27"/>
        </w:rPr>
        <w:t>(8)在通信图中出现的链是静态关联的实例。</w:t>
      </w:r>
      <w:r>
        <w:rPr>
          <w:rFonts w:hint="eastAsia"/>
          <w:sz w:val="27"/>
        </w:rPr>
        <w:t>对 </w:t>
      </w:r>
      <w:r>
        <w:rPr>
          <w:rFonts w:hint="eastAsia"/>
        </w:rPr>
        <w:t>错</w:t>
      </w:r>
    </w:p>
    <w:p>
      <w:pPr>
        <w:spacing w:line="400" w:lineRule="auto"/>
      </w:pPr>
      <w:r>
        <w:rPr>
          <w:rFonts w:hint="eastAsia"/>
          <w:sz w:val="27"/>
        </w:rPr>
        <w:t>(</w:t>
      </w:r>
      <w:r>
        <w:rPr>
          <w:rFonts w:hint="eastAsia"/>
          <w:sz w:val="27"/>
        </w:rPr>
        <w:t>9)就语义和表示法而言，通信图中的消息与顺序图中的消息完全相同。</w:t>
      </w:r>
      <w:r>
        <w:rPr>
          <w:rFonts w:hint="eastAsia"/>
          <w:color w:val="FF0000"/>
          <w:sz w:val="27"/>
        </w:rPr>
        <w:t>对</w:t>
      </w:r>
      <w:r>
        <w:rPr>
          <w:rFonts w:hint="eastAsia"/>
        </w:rPr>
        <w:t> 错</w:t>
      </w:r>
    </w:p>
    <w:p>
      <w:pPr/>
      <w:r>
        <w:rPr>
          <w:rFonts w:hint="eastAsia"/>
        </w:rPr>
        <w:t>(10)因为通信图无法表示出对象在交互时的激活，顺序图也无法表示出交互过程中对</w:t>
      </w:r>
    </w:p>
    <w:p>
      <w:pPr>
        <w:spacing w:line="400" w:lineRule="auto"/>
      </w:pPr>
      <w:r>
        <w:rPr>
          <w:rFonts w:hint="eastAsia"/>
          <w:sz w:val="27"/>
        </w:rPr>
        <w:t>象间的链.因此两种图所表达的语义是完全不等价的。</w:t>
      </w:r>
      <w:r>
        <w:rPr>
          <w:rFonts w:hint="eastAsia"/>
          <w:sz w:val="27"/>
        </w:rPr>
        <w:t>对 </w:t>
      </w:r>
      <w:r>
        <w:rPr>
          <w:rFonts w:hint="eastAsia"/>
        </w:rPr>
        <w:t>错</w:t>
      </w:r>
    </w:p>
    <w:p>
      <w:pPr/>
      <w:r>
        <w:rPr>
          <w:rFonts w:hint="eastAsia"/>
        </w:rPr>
        <w:t>第10章</w:t>
      </w:r>
    </w:p>
    <w:p>
      <w:pPr/>
      <w:r>
        <w:rPr>
          <w:rFonts w:hint="eastAsia"/>
        </w:rPr>
        <w:t>1.选择题</w:t>
      </w:r>
    </w:p>
    <w:p>
      <w:pPr>
        <w:spacing w:line="400" w:lineRule="auto"/>
      </w:pPr>
      <w:r>
        <w:rPr>
          <w:rFonts w:hint="eastAsia"/>
          <w:sz w:val="27"/>
        </w:rPr>
        <w:t>(1)下列不是状态机图组成要素的是</w:t>
      </w:r>
      <w:r>
        <w:rPr>
          <w:rFonts w:hint="eastAsia"/>
        </w:rPr>
        <w:t>（）</w:t>
      </w:r>
    </w:p>
    <w:p>
      <w:pPr>
        <w:spacing w:line="400" w:lineRule="auto"/>
      </w:pPr>
      <w:r>
        <w:rPr>
          <w:rFonts w:hint="eastAsia"/>
          <w:sz w:val="27"/>
        </w:rPr>
        <w:t>A.状态</w:t>
      </w:r>
      <w:r>
        <w:rPr>
          <w:rFonts w:hint="eastAsia"/>
          <w:sz w:val="27"/>
        </w:rPr>
        <w:t>  </w:t>
      </w:r>
      <w:r>
        <w:rPr>
          <w:rFonts w:hint="eastAsia"/>
          <w:sz w:val="27"/>
        </w:rPr>
        <w:t>B.转移</w:t>
      </w:r>
      <w:r>
        <w:rPr>
          <w:rFonts w:hint="eastAsia"/>
          <w:sz w:val="27"/>
        </w:rPr>
        <w:t>  </w:t>
      </w:r>
      <w:r>
        <w:rPr>
          <w:rFonts w:hint="eastAsia"/>
          <w:sz w:val="27"/>
        </w:rPr>
        <w:t>C.初始状态</w:t>
      </w:r>
      <w:r>
        <w:rPr>
          <w:rFonts w:hint="eastAsia"/>
          <w:sz w:val="27"/>
        </w:rPr>
        <w:t>  </w:t>
      </w:r>
      <w:r>
        <w:rPr>
          <w:rFonts w:hint="eastAsia"/>
        </w:rPr>
        <w:t>D.组件</w:t>
      </w:r>
    </w:p>
    <w:p>
      <w:pPr>
        <w:spacing w:line="400" w:lineRule="auto"/>
      </w:pPr>
      <w:r>
        <w:rPr>
          <w:rFonts w:hint="eastAsia"/>
          <w:sz w:val="27"/>
        </w:rPr>
        <w:t>(2)状态机图的意义是</w:t>
      </w:r>
      <w:r>
        <w:rPr>
          <w:rFonts w:hint="eastAsia"/>
        </w:rPr>
        <w:t>（）</w:t>
      </w:r>
    </w:p>
    <w:p>
      <w:pPr>
        <w:spacing w:line="400" w:lineRule="auto"/>
      </w:pPr>
      <w:r>
        <w:rPr>
          <w:rFonts w:hint="eastAsia"/>
          <w:color w:val="FF0000"/>
          <w:sz w:val="27"/>
        </w:rPr>
        <w:t>A.对实体在其生命网期中的各种状态进行建模</w:t>
      </w:r>
      <w:r>
        <w:rPr>
          <w:rFonts w:hint="eastAsia"/>
          <w:color w:val="FF0000"/>
          <w:sz w:val="27"/>
        </w:rPr>
        <w:t>，</w:t>
      </w:r>
      <w:r>
        <w:rPr>
          <w:rFonts w:hint="eastAsia"/>
          <w:color w:val="FF0000"/>
          <w:sz w:val="27"/>
        </w:rPr>
        <w:t>状态是实体在</w:t>
      </w:r>
      <w:r>
        <w:rPr>
          <w:rFonts w:hint="eastAsia"/>
          <w:color w:val="FF0000"/>
          <w:sz w:val="27"/>
        </w:rPr>
        <w:t>一</w:t>
      </w:r>
      <w:r>
        <w:rPr>
          <w:rFonts w:hint="eastAsia"/>
        </w:rPr>
        <w:t>段时间内保持的</w:t>
      </w:r>
    </w:p>
    <w:p>
      <w:pPr/>
      <w:r>
        <w:rPr>
          <w:rFonts w:hint="eastAsia"/>
        </w:rPr>
        <w:t>一个状态</w:t>
      </w:r>
    </w:p>
    <w:p>
      <w:pPr/>
      <w:r>
        <w:rPr>
          <w:rFonts w:hint="eastAsia"/>
        </w:rPr>
        <w:t>B.将系统的需求转化成图形表示，简单直观，还可以转化成程序的伪代码</w:t>
      </w:r>
    </w:p>
    <w:p>
      <w:pPr>
        <w:spacing w:line="400" w:lineRule="auto"/>
      </w:pPr>
      <w:r>
        <w:rPr>
          <w:rFonts w:hint="eastAsia"/>
          <w:sz w:val="27"/>
        </w:rPr>
        <w:t>C.表</w:t>
      </w:r>
      <w:r>
        <w:rPr>
          <w:rFonts w:hint="eastAsia"/>
          <w:sz w:val="27"/>
        </w:rPr>
        <w:t>示</w:t>
      </w:r>
      <w:r>
        <w:rPr>
          <w:rFonts w:hint="eastAsia"/>
          <w:sz w:val="27"/>
        </w:rPr>
        <w:t>两</w:t>
      </w:r>
      <w:r>
        <w:rPr>
          <w:rFonts w:hint="eastAsia"/>
          <w:sz w:val="27"/>
        </w:rPr>
        <w:t>个</w:t>
      </w:r>
      <w:r>
        <w:rPr>
          <w:rFonts w:hint="eastAsia"/>
          <w:sz w:val="27"/>
        </w:rPr>
        <w:t>或</w:t>
      </w:r>
      <w:r>
        <w:rPr>
          <w:rFonts w:hint="eastAsia"/>
          <w:sz w:val="27"/>
        </w:rPr>
        <w:t>多个对象之间的独立连接，是不同对象不同时期情况的</w:t>
      </w:r>
      <w:r>
        <w:rPr>
          <w:rFonts w:hint="eastAsia"/>
        </w:rPr>
        <w:t>图形化描述</w:t>
      </w:r>
    </w:p>
    <w:p>
      <w:pPr/>
      <w:r>
        <w:rPr>
          <w:rFonts w:hint="eastAsia"/>
        </w:rPr>
        <w:t>D.描述对象和对象之间按时间顺序的交互行为</w:t>
      </w:r>
    </w:p>
    <w:p>
      <w:pPr>
        <w:spacing w:line="400" w:lineRule="auto"/>
      </w:pPr>
      <w:r>
        <w:rPr>
          <w:rFonts w:hint="eastAsia"/>
          <w:sz w:val="27"/>
        </w:rPr>
        <w:t>(3)下列选项中不属于状态元素内部的内容是</w:t>
      </w:r>
      <w:r>
        <w:rPr>
          <w:rFonts w:hint="eastAsia"/>
        </w:rPr>
        <w:t>（）</w:t>
      </w:r>
    </w:p>
    <w:p>
      <w:pPr>
        <w:spacing w:line="400" w:lineRule="auto"/>
      </w:pPr>
      <w:r>
        <w:rPr>
          <w:rFonts w:hint="eastAsia"/>
          <w:sz w:val="27"/>
        </w:rPr>
        <w:t>A.</w:t>
      </w:r>
      <w:r>
        <w:rPr>
          <w:rFonts w:hint="eastAsia"/>
          <w:sz w:val="27"/>
        </w:rPr>
        <w:t>入</w:t>
      </w:r>
      <w:r>
        <w:rPr>
          <w:rFonts w:hint="eastAsia"/>
          <w:sz w:val="27"/>
        </w:rPr>
        <w:t>口动作</w:t>
      </w:r>
      <w:r>
        <w:rPr>
          <w:rFonts w:hint="eastAsia"/>
          <w:sz w:val="27"/>
        </w:rPr>
        <w:t>  </w:t>
      </w:r>
      <w:r>
        <w:rPr>
          <w:rFonts w:hint="eastAsia"/>
          <w:sz w:val="27"/>
        </w:rPr>
        <w:t>B.内部转换</w:t>
      </w:r>
      <w:r>
        <w:rPr>
          <w:rFonts w:hint="eastAsia"/>
          <w:sz w:val="27"/>
        </w:rPr>
        <w:t>  </w:t>
      </w:r>
      <w:r>
        <w:rPr>
          <w:rFonts w:hint="eastAsia"/>
          <w:color w:val="FF0000"/>
          <w:sz w:val="27"/>
        </w:rPr>
        <w:t>C.触发器</w:t>
      </w:r>
      <w:r>
        <w:rPr>
          <w:rFonts w:hint="eastAsia"/>
          <w:sz w:val="27"/>
        </w:rPr>
        <w:t>  </w:t>
      </w:r>
      <w:r>
        <w:rPr>
          <w:rFonts w:hint="eastAsia"/>
        </w:rPr>
        <w:t>D.可推迟事件</w:t>
      </w:r>
    </w:p>
    <w:p>
      <w:pPr>
        <w:spacing w:line="400" w:lineRule="auto"/>
      </w:pPr>
      <w:r>
        <w:rPr>
          <w:rFonts w:hint="eastAsia"/>
          <w:sz w:val="27"/>
        </w:rPr>
        <w:t>(4)下列选项不属于伪状态的是</w:t>
      </w:r>
      <w:r>
        <w:rPr>
          <w:rFonts w:hint="eastAsia"/>
        </w:rPr>
        <w:t>（）。</w:t>
      </w:r>
    </w:p>
    <w:p>
      <w:pPr>
        <w:spacing w:line="400" w:lineRule="auto"/>
      </w:pPr>
      <w:r>
        <w:rPr>
          <w:rFonts w:hint="eastAsia"/>
          <w:sz w:val="27"/>
        </w:rPr>
        <w:t>A.历史状态</w:t>
      </w:r>
      <w:r>
        <w:rPr>
          <w:rFonts w:hint="eastAsia"/>
          <w:sz w:val="27"/>
        </w:rPr>
        <w:t> </w:t>
      </w:r>
      <w:r>
        <w:rPr>
          <w:rFonts w:hint="eastAsia"/>
          <w:color w:val="FF0000"/>
          <w:sz w:val="27"/>
        </w:rPr>
        <w:t>B.复合状态</w:t>
      </w:r>
      <w:r>
        <w:rPr>
          <w:rFonts w:hint="eastAsia"/>
          <w:sz w:val="27"/>
        </w:rPr>
        <w:t> </w:t>
      </w:r>
      <w:r>
        <w:rPr>
          <w:rFonts w:hint="eastAsia"/>
          <w:sz w:val="27"/>
        </w:rPr>
        <w:t>C.初态</w:t>
      </w:r>
      <w:r>
        <w:rPr>
          <w:rFonts w:hint="eastAsia"/>
          <w:sz w:val="27"/>
        </w:rPr>
        <w:t> </w:t>
      </w:r>
      <w:r>
        <w:rPr>
          <w:rFonts w:hint="eastAsia"/>
        </w:rPr>
        <w:t>D.选择</w:t>
      </w:r>
    </w:p>
    <w:p>
      <w:pPr>
        <w:spacing w:line="400" w:lineRule="auto"/>
      </w:pPr>
      <w:r>
        <w:rPr>
          <w:rFonts w:hint="eastAsia"/>
          <w:sz w:val="27"/>
        </w:rPr>
        <w:t>5)假设在某个状态的内部的</w:t>
      </w:r>
      <w:r>
        <w:rPr>
          <w:rFonts w:hint="eastAsia"/>
          <w:sz w:val="27"/>
        </w:rPr>
        <w:t>一</w:t>
      </w:r>
      <w:r>
        <w:rPr>
          <w:rFonts w:hint="eastAsia"/>
          <w:sz w:val="27"/>
        </w:rPr>
        <w:t>行内容表示为</w:t>
      </w:r>
      <w:r>
        <w:rPr>
          <w:rFonts w:hint="eastAsia"/>
          <w:sz w:val="27"/>
        </w:rPr>
        <w:t>“</w:t>
      </w:r>
      <w:r>
        <w:rPr>
          <w:rFonts w:hint="eastAsia"/>
          <w:sz w:val="27"/>
        </w:rPr>
        <w:t>eventA/defer</w:t>
      </w:r>
      <w:r>
        <w:rPr>
          <w:rFonts w:hint="eastAsia"/>
          <w:sz w:val="27"/>
        </w:rPr>
        <w:t>”，</w:t>
      </w:r>
      <w:r>
        <w:rPr>
          <w:rFonts w:hint="eastAsia"/>
          <w:sz w:val="27"/>
        </w:rPr>
        <w:t>则这行内容所表示的</w:t>
      </w:r>
      <w:r>
        <w:rPr>
          <w:rFonts w:hint="eastAsia"/>
        </w:rPr>
        <w:t>是（）</w:t>
      </w:r>
    </w:p>
    <w:p>
      <w:pPr>
        <w:spacing w:line="400" w:lineRule="auto"/>
      </w:pPr>
      <w:r>
        <w:rPr>
          <w:rFonts w:hint="eastAsia"/>
          <w:sz w:val="27"/>
        </w:rPr>
        <w:t>A.触发器</w:t>
      </w:r>
      <w:r>
        <w:rPr>
          <w:rFonts w:hint="eastAsia"/>
          <w:sz w:val="27"/>
        </w:rPr>
        <w:t> </w:t>
      </w:r>
      <w:r>
        <w:rPr>
          <w:rFonts w:hint="eastAsia"/>
          <w:sz w:val="27"/>
        </w:rPr>
        <w:t>B.内部转换</w:t>
      </w:r>
      <w:r>
        <w:rPr>
          <w:rFonts w:hint="eastAsia"/>
          <w:sz w:val="27"/>
        </w:rPr>
        <w:t> </w:t>
      </w:r>
      <w:r>
        <w:rPr>
          <w:rFonts w:hint="eastAsia"/>
          <w:sz w:val="27"/>
        </w:rPr>
        <w:t>C.内部执行活动</w:t>
      </w:r>
      <w:r>
        <w:rPr>
          <w:rFonts w:hint="eastAsia"/>
          <w:sz w:val="27"/>
        </w:rPr>
        <w:t> </w:t>
      </w:r>
      <w:r>
        <w:rPr>
          <w:rFonts w:hint="eastAsia"/>
        </w:rPr>
        <w:t>D.可推迟事件</w:t>
      </w:r>
    </w:p>
    <w:p>
      <w:pPr>
        <w:spacing w:line="400" w:lineRule="auto"/>
      </w:pPr>
      <w:r>
        <w:rPr>
          <w:rFonts w:hint="eastAsia"/>
          <w:sz w:val="27"/>
        </w:rPr>
        <w:t>(6)下列说法不正确的是</w:t>
      </w:r>
      <w:r>
        <w:rPr>
          <w:rFonts w:hint="eastAsia"/>
          <w:sz w:val="27"/>
        </w:rPr>
        <w:t>（）</w:t>
      </w:r>
      <w:r>
        <w:rPr>
          <w:rFonts w:hint="eastAsia"/>
        </w:rPr>
        <w:t>。</w:t>
      </w:r>
    </w:p>
    <w:p>
      <w:pPr/>
      <w:r>
        <w:rPr>
          <w:rFonts w:hint="eastAsia"/>
        </w:rPr>
        <w:t>A.触发器事件就是能够引起状态转换的事件，触发器事件可以是信号或调用等</w:t>
      </w:r>
    </w:p>
    <w:p>
      <w:pPr/>
      <w:r>
        <w:rPr>
          <w:rFonts w:hint="eastAsia"/>
        </w:rPr>
        <w:t>B.没有触发器事件的转换是由状态活动的完成引起的</w:t>
      </w:r>
    </w:p>
    <w:p>
      <w:pPr>
        <w:spacing w:line="400" w:lineRule="auto"/>
      </w:pPr>
      <w:r>
        <w:rPr>
          <w:rFonts w:hint="eastAsia"/>
          <w:sz w:val="27"/>
        </w:rPr>
        <w:t>C.内部转换默认不激发</w:t>
      </w:r>
      <w:r>
        <w:rPr>
          <w:rFonts w:hint="eastAsia"/>
          <w:sz w:val="27"/>
        </w:rPr>
        <w:t>入</w:t>
      </w:r>
      <w:r>
        <w:rPr>
          <w:rFonts w:hint="eastAsia"/>
        </w:rPr>
        <w:t>口和出口动作,因此内部转换激发的结果不改变本来状态</w:t>
      </w:r>
    </w:p>
    <w:p>
      <w:pPr/>
      <w:r>
        <w:rPr>
          <w:rFonts w:hint="eastAsia"/>
        </w:rPr>
        <w:t>D.状态机图的主要目的是描述对象创建和销毁的过程中资源的不同状态，有利于</w:t>
      </w:r>
    </w:p>
    <w:p>
      <w:pPr/>
      <w:r>
        <w:rPr>
          <w:rFonts w:hint="eastAsia"/>
        </w:rPr>
        <w:t>开发人员提高开发效率</w:t>
      </w:r>
    </w:p>
    <w:p>
      <w:pPr>
        <w:spacing w:line="400" w:lineRule="auto"/>
      </w:pPr>
      <w:r>
        <w:rPr>
          <w:rFonts w:hint="eastAsia"/>
          <w:sz w:val="24"/>
        </w:rPr>
        <w:t>(7)</w:t>
      </w:r>
      <w:r>
        <w:rPr>
          <w:rFonts w:hint="eastAsia"/>
          <w:sz w:val="24"/>
        </w:rPr>
        <w:t> </w:t>
      </w:r>
      <w:r>
        <w:rPr>
          <w:rFonts w:hint="eastAsia"/>
          <w:sz w:val="27"/>
        </w:rPr>
        <w:t>假设一个转换被表示 为"A</w:t>
      </w:r>
      <w:r>
        <w:rPr>
          <w:rFonts w:hint="eastAsia"/>
          <w:sz w:val="27"/>
        </w:rPr>
        <w:t>[B]</w:t>
      </w:r>
      <w:r>
        <w:rPr>
          <w:rFonts w:hint="eastAsia"/>
          <w:sz w:val="27"/>
        </w:rPr>
        <w:t>/C",那么这个转换所表达的语义是</w:t>
      </w:r>
      <w:r>
        <w:rPr>
          <w:rFonts w:hint="eastAsia"/>
        </w:rPr>
        <w:t>（ ）</w:t>
      </w:r>
    </w:p>
    <w:p>
      <w:pPr/>
      <w:r>
        <w:rPr>
          <w:rFonts w:hint="eastAsia"/>
        </w:rPr>
        <w:t>A.该转换的触发器事件为B.监护条件为A.效果列表为C </w:t>
      </w:r>
    </w:p>
    <w:p>
      <w:pPr/>
      <w:r>
        <w:rPr>
          <w:rFonts w:hint="eastAsia"/>
        </w:rPr>
        <w:t>B.该转换的触发器事件为A.监护条件为B.效果列表为C</w:t>
      </w:r>
    </w:p>
    <w:p>
      <w:pPr/>
      <w:r>
        <w:rPr>
          <w:rFonts w:hint="eastAsia"/>
        </w:rPr>
        <w:t>C.该转换的触发器事件为C.监护条件为A.效果列表为B</w:t>
      </w:r>
    </w:p>
    <w:p>
      <w:pPr/>
      <w:r>
        <w:rPr>
          <w:rFonts w:hint="eastAsia"/>
        </w:rPr>
        <w:t>D.该转换的触发器事件为A.监护条件为C.效果列表为B</w:t>
      </w:r>
    </w:p>
    <w:p>
      <w:pPr>
        <w:spacing w:line="400" w:lineRule="auto"/>
      </w:pPr>
      <w:r>
        <w:rPr>
          <w:rFonts w:hint="eastAsia"/>
          <w:sz w:val="27"/>
        </w:rPr>
        <w:t>(8)需要依赖于某个表达式所表达的布尔条件才能发生的事件被称作</w:t>
      </w:r>
      <w:r>
        <w:rPr>
          <w:rFonts w:hint="eastAsia"/>
        </w:rPr>
        <w:t>（）</w:t>
      </w:r>
    </w:p>
    <w:p>
      <w:pPr>
        <w:spacing w:line="400" w:lineRule="auto"/>
      </w:pPr>
      <w:r>
        <w:rPr>
          <w:rFonts w:hint="eastAsia"/>
          <w:sz w:val="27"/>
        </w:rPr>
        <w:t>A.信号事件</w:t>
      </w:r>
      <w:r>
        <w:rPr>
          <w:rFonts w:hint="eastAsia"/>
          <w:sz w:val="27"/>
        </w:rPr>
        <w:t>  </w:t>
      </w:r>
      <w:r>
        <w:rPr>
          <w:rFonts w:hint="eastAsia"/>
          <w:sz w:val="27"/>
        </w:rPr>
        <w:t>B.调用事件</w:t>
      </w:r>
      <w:r>
        <w:rPr>
          <w:rFonts w:hint="eastAsia"/>
          <w:sz w:val="27"/>
        </w:rPr>
        <w:t>  </w:t>
      </w:r>
      <w:r>
        <w:rPr>
          <w:rFonts w:hint="eastAsia"/>
          <w:color w:val="FF0000"/>
          <w:sz w:val="27"/>
        </w:rPr>
        <w:t>C.改变事件</w:t>
      </w:r>
      <w:r>
        <w:rPr>
          <w:rFonts w:hint="eastAsia"/>
          <w:sz w:val="27"/>
        </w:rPr>
        <w:t>  </w:t>
      </w:r>
      <w:r>
        <w:rPr>
          <w:rFonts w:hint="eastAsia"/>
        </w:rPr>
        <w:t>D.时间事件</w:t>
      </w:r>
    </w:p>
    <w:p>
      <w:pPr>
        <w:spacing w:line="400" w:lineRule="auto"/>
      </w:pPr>
      <w:r>
        <w:rPr>
          <w:rFonts w:hint="eastAsia"/>
          <w:sz w:val="27"/>
        </w:rPr>
        <w:t>(9)关于状态机图的说法,不正确的是</w:t>
      </w:r>
      <w:r>
        <w:rPr>
          <w:rFonts w:hint="eastAsia"/>
        </w:rPr>
        <w:t>（）</w:t>
      </w:r>
    </w:p>
    <w:p>
      <w:pPr/>
      <w:r>
        <w:rPr>
          <w:rFonts w:hint="eastAsia"/>
        </w:rPr>
        <w:t>A.状态机图通过建立类对象的生命周期模型来描述对象随时间变化的动态行为</w:t>
      </w:r>
    </w:p>
    <w:p>
      <w:pPr/>
      <w:r>
        <w:rPr>
          <w:rFonts w:hint="eastAsia"/>
        </w:rPr>
        <w:t>B.状态机图适用于描述状态和动作的顺序,不仅可以展现一个对象拥有的状态，</w:t>
      </w:r>
    </w:p>
    <w:p>
      <w:pPr/>
      <w:r>
        <w:rPr>
          <w:rFonts w:hint="eastAsia"/>
        </w:rPr>
        <w:t>还可以说明事件如何随着事件的推移来影响这些状态</w:t>
      </w:r>
    </w:p>
    <w:p>
      <w:pPr/>
      <w:r>
        <w:rPr>
          <w:rFonts w:hint="eastAsia"/>
        </w:rPr>
        <w:t>C.状态机图用于模型元素的实例(对象、交互等)的行为</w:t>
      </w:r>
    </w:p>
    <w:p>
      <w:pPr/>
      <w:r>
        <w:rPr>
          <w:rFonts w:hint="eastAsia"/>
        </w:rPr>
        <w:t>D.状态机图用于对系统的静态方面建模</w:t>
      </w:r>
    </w:p>
    <w:p>
      <w:pPr>
        <w:spacing w:line="400" w:lineRule="auto"/>
      </w:pPr>
      <w:r>
        <w:rPr>
          <w:rFonts w:hint="eastAsia"/>
          <w:sz w:val="27"/>
        </w:rPr>
        <w:t>(10)组成-个状态的多个子状态之间是互斥的，不能同时存在.那么这种状态称为</w:t>
      </w:r>
      <w:r>
        <w:rPr>
          <w:rFonts w:hint="eastAsia"/>
        </w:rPr>
        <w:t>（）</w:t>
      </w:r>
    </w:p>
    <w:p>
      <w:pPr/>
      <w:r>
        <w:rPr>
          <w:rFonts w:hint="eastAsia"/>
        </w:rPr>
        <w:t>复合状态。</w:t>
      </w:r>
    </w:p>
    <w:p>
      <w:pPr>
        <w:spacing w:line="400" w:lineRule="auto"/>
      </w:pPr>
      <w:r>
        <w:rPr>
          <w:rFonts w:hint="eastAsia"/>
          <w:color w:val="FF0000"/>
          <w:sz w:val="27"/>
        </w:rPr>
        <w:t>A.顺序</w:t>
      </w:r>
      <w:r>
        <w:rPr>
          <w:rFonts w:hint="eastAsia"/>
          <w:sz w:val="27"/>
        </w:rPr>
        <w:t>  </w:t>
      </w:r>
      <w:r>
        <w:rPr>
          <w:rFonts w:hint="eastAsia"/>
          <w:sz w:val="27"/>
        </w:rPr>
        <w:t>B.并发</w:t>
      </w:r>
      <w:r>
        <w:rPr>
          <w:rFonts w:hint="eastAsia"/>
          <w:sz w:val="27"/>
        </w:rPr>
        <w:t>  </w:t>
      </w:r>
      <w:r>
        <w:rPr>
          <w:rFonts w:hint="eastAsia"/>
          <w:sz w:val="27"/>
        </w:rPr>
        <w:t>C.历史</w:t>
      </w:r>
      <w:r>
        <w:rPr>
          <w:rFonts w:hint="eastAsia"/>
          <w:sz w:val="27"/>
        </w:rPr>
        <w:t>  </w:t>
      </w:r>
      <w:r>
        <w:rPr>
          <w:rFonts w:hint="eastAsia"/>
        </w:rPr>
        <w:t>D.同步</w:t>
      </w:r>
    </w:p>
    <w:p>
      <w:pPr/>
      <w:r>
        <w:rPr>
          <w:rFonts w:hint="eastAsia"/>
        </w:rPr>
        <w:t>2.判断题</w:t>
      </w:r>
    </w:p>
    <w:p>
      <w:pPr>
        <w:spacing w:line="400" w:lineRule="auto"/>
      </w:pPr>
      <w:r>
        <w:rPr>
          <w:rFonts w:hint="eastAsia"/>
          <w:sz w:val="27"/>
        </w:rPr>
        <w:t>(1)状态机一般都依附于个类， 上述情况下也可以依附于用例 、操作等元素上。</w:t>
      </w:r>
      <w:r>
        <w:rPr>
          <w:rFonts w:hint="eastAsia"/>
          <w:color w:val="FF0000"/>
          <w:sz w:val="27"/>
        </w:rPr>
        <w:t>对</w:t>
      </w:r>
      <w:r>
        <w:rPr>
          <w:rFonts w:hint="eastAsia"/>
        </w:rPr>
        <w:t> 错</w:t>
      </w:r>
    </w:p>
    <w:p>
      <w:pPr>
        <w:spacing w:line="400" w:lineRule="auto"/>
      </w:pPr>
      <w:r>
        <w:rPr>
          <w:rFonts w:hint="eastAsia"/>
          <w:sz w:val="27"/>
        </w:rPr>
        <w:t>(2)在状态机图中，转换就是对象在两种状态之间的时空下发生的有意义的事情。</w:t>
      </w:r>
      <w:r>
        <w:rPr>
          <w:rFonts w:hint="eastAsia"/>
          <w:sz w:val="27"/>
        </w:rPr>
        <w:t>对 </w:t>
      </w:r>
      <w:r>
        <w:rPr>
          <w:rFonts w:hint="eastAsia"/>
        </w:rPr>
        <w:t>错</w:t>
      </w:r>
    </w:p>
    <w:p>
      <w:pPr>
        <w:spacing w:line="400" w:lineRule="auto"/>
      </w:pPr>
      <w:r>
        <w:rPr>
          <w:rFonts w:hint="eastAsia"/>
          <w:sz w:val="27"/>
        </w:rPr>
        <w:t>(3)一个状态机图中只能有一个初态</w:t>
      </w:r>
      <w:r>
        <w:rPr>
          <w:rFonts w:hint="eastAsia"/>
          <w:sz w:val="27"/>
        </w:rPr>
        <w:t>。对 </w:t>
      </w:r>
      <w:r>
        <w:rPr>
          <w:rFonts w:hint="eastAsia"/>
        </w:rPr>
        <w:t>错</w:t>
      </w:r>
    </w:p>
    <w:p>
      <w:pPr>
        <w:spacing w:line="400" w:lineRule="auto"/>
      </w:pPr>
      <w:r>
        <w:rPr>
          <w:rFonts w:hint="eastAsia"/>
          <w:sz w:val="27"/>
        </w:rPr>
        <w:t>(4) 内部转换就是某个状态转换到自身的过程。</w:t>
      </w:r>
      <w:r>
        <w:rPr>
          <w:rFonts w:hint="eastAsia"/>
          <w:sz w:val="27"/>
        </w:rPr>
        <w:t>对 </w:t>
      </w:r>
      <w:r>
        <w:rPr>
          <w:rFonts w:hint="eastAsia"/>
        </w:rPr>
        <w:t>错</w:t>
      </w:r>
    </w:p>
    <w:p>
      <w:pPr>
        <w:spacing w:line="400" w:lineRule="auto"/>
      </w:pPr>
      <w:r>
        <w:rPr>
          <w:rFonts w:hint="eastAsia"/>
          <w:sz w:val="27"/>
        </w:rPr>
        <w:t>(5) 可推迟事件表示这一事件如果无法立即执行,则会被推迟执行。</w:t>
      </w:r>
      <w:r>
        <w:rPr>
          <w:rFonts w:hint="eastAsia"/>
          <w:color w:val="FF0000"/>
          <w:sz w:val="27"/>
        </w:rPr>
        <w:t>对</w:t>
      </w:r>
      <w:r>
        <w:rPr>
          <w:rFonts w:hint="eastAsia"/>
        </w:rPr>
        <w:t> 错</w:t>
      </w:r>
    </w:p>
    <w:p>
      <w:pPr>
        <w:spacing w:line="400" w:lineRule="auto"/>
      </w:pPr>
      <w:r>
        <w:rPr>
          <w:rFonts w:hint="eastAsia"/>
          <w:sz w:val="27"/>
        </w:rPr>
        <w:t>(6)如果一个非内部的转换没有触发器，则该转换会在其内部活动执行完毕后触发</w:t>
      </w:r>
      <w:r>
        <w:rPr>
          <w:rFonts w:hint="eastAsia"/>
          <w:sz w:val="27"/>
        </w:rPr>
        <w:t>。</w:t>
      </w:r>
      <w:r>
        <w:rPr>
          <w:rFonts w:hint="eastAsia"/>
          <w:color w:val="FF0000"/>
          <w:sz w:val="27"/>
        </w:rPr>
        <w:t>对</w:t>
      </w:r>
      <w:r>
        <w:rPr>
          <w:rFonts w:hint="eastAsia"/>
        </w:rPr>
        <w:t> 错</w:t>
      </w:r>
    </w:p>
    <w:p>
      <w:pPr>
        <w:spacing w:line="400" w:lineRule="auto"/>
      </w:pPr>
      <w:r>
        <w:rPr>
          <w:rFonts w:hint="eastAsia"/>
          <w:sz w:val="27"/>
        </w:rPr>
        <w:t>(7)在转换被触发器激发一次的过程中，会一直计算监护条件直到其</w:t>
      </w:r>
      <w:r>
        <w:rPr>
          <w:rFonts w:hint="eastAsia"/>
          <w:sz w:val="27"/>
        </w:rPr>
        <w:t>结果为真。</w:t>
      </w:r>
      <w:r>
        <w:rPr>
          <w:rFonts w:hint="eastAsia"/>
          <w:sz w:val="27"/>
        </w:rPr>
        <w:t>对 </w:t>
      </w:r>
      <w:r>
        <w:rPr>
          <w:rFonts w:hint="eastAsia"/>
        </w:rPr>
        <w:t>错</w:t>
      </w:r>
    </w:p>
    <w:p>
      <w:pPr>
        <w:spacing w:line="400" w:lineRule="auto"/>
      </w:pPr>
      <w:r>
        <w:rPr>
          <w:rFonts w:hint="eastAsia"/>
          <w:sz w:val="27"/>
        </w:rPr>
        <w:t>(8)一个正确的状态机图中的选择节点不同分支上的监护条件应该覆盖所有情况。</w:t>
      </w:r>
      <w:r>
        <w:rPr>
          <w:rFonts w:hint="eastAsia"/>
          <w:color w:val="FF0000"/>
          <w:sz w:val="27"/>
        </w:rPr>
        <w:t>对</w:t>
      </w:r>
      <w:r>
        <w:rPr>
          <w:rFonts w:hint="eastAsia"/>
        </w:rPr>
        <w:t> 错</w:t>
      </w:r>
    </w:p>
    <w:p>
      <w:pPr>
        <w:spacing w:line="400" w:lineRule="auto"/>
      </w:pPr>
      <w:r>
        <w:rPr>
          <w:rFonts w:hint="eastAsia"/>
          <w:sz w:val="27"/>
        </w:rPr>
        <w:t>(9)当顺序复合状态被激活时，同一时间只有一个子状态会被激活。</w:t>
      </w:r>
      <w:r>
        <w:rPr>
          <w:rFonts w:hint="eastAsia"/>
          <w:color w:val="FF0000"/>
          <w:sz w:val="27"/>
        </w:rPr>
        <w:t>对</w:t>
      </w:r>
      <w:r>
        <w:rPr>
          <w:rFonts w:hint="eastAsia"/>
        </w:rPr>
        <w:t> 错</w:t>
      </w:r>
    </w:p>
    <w:p>
      <w:pPr>
        <w:spacing w:line="400" w:lineRule="auto"/>
      </w:pPr>
      <w:r>
        <w:rPr>
          <w:rFonts w:hint="eastAsia"/>
          <w:sz w:val="27"/>
        </w:rPr>
        <w:t>(10)历史状态就是状态机中该状态的前一状态 </w:t>
      </w:r>
      <w:r>
        <w:rPr>
          <w:rFonts w:hint="eastAsia"/>
          <w:sz w:val="27"/>
        </w:rPr>
        <w:t>。对 </w:t>
      </w:r>
      <w:r>
        <w:rPr>
          <w:rFonts w:hint="eastAsia"/>
        </w:rPr>
        <w:t>错</w:t>
      </w:r>
    </w:p>
    <w:p>
      <w:pPr/>
      <w:r>
        <w:rPr>
          <w:rFonts w:hint="eastAsia"/>
        </w:rPr>
        <w:t>第十一章</w:t>
      </w:r>
    </w:p>
    <w:p>
      <w:pPr/>
      <w:r>
        <w:rPr>
          <w:rFonts w:hint="eastAsia"/>
        </w:rPr>
        <w:t>1.选择题</w:t>
      </w:r>
    </w:p>
    <w:p>
      <w:pPr>
        <w:spacing w:line="400" w:lineRule="auto"/>
      </w:pPr>
      <w:r>
        <w:rPr>
          <w:rFonts w:hint="eastAsia"/>
          <w:sz w:val="27"/>
        </w:rPr>
        <w:t>(1) 在活动图中包含并发含义的元素主要指的是</w:t>
      </w:r>
      <w:r>
        <w:rPr>
          <w:rFonts w:hint="eastAsia"/>
        </w:rPr>
        <w:t>（）</w:t>
      </w:r>
    </w:p>
    <w:p>
      <w:pPr>
        <w:spacing w:line="400" w:lineRule="auto"/>
      </w:pPr>
      <w:r>
        <w:rPr>
          <w:rFonts w:hint="eastAsia"/>
          <w:sz w:val="27"/>
        </w:rPr>
        <w:t>A.控制流</w:t>
      </w:r>
      <w:r>
        <w:rPr>
          <w:rFonts w:hint="eastAsia"/>
          <w:sz w:val="27"/>
        </w:rPr>
        <w:t>  </w:t>
      </w:r>
      <w:r>
        <w:rPr>
          <w:rFonts w:hint="eastAsia"/>
          <w:sz w:val="27"/>
        </w:rPr>
        <w:t>B.判断节点</w:t>
      </w:r>
      <w:r>
        <w:rPr>
          <w:rFonts w:hint="eastAsia"/>
          <w:sz w:val="27"/>
        </w:rPr>
        <w:t>  </w:t>
      </w:r>
      <w:r>
        <w:rPr>
          <w:rFonts w:hint="eastAsia"/>
          <w:sz w:val="27"/>
        </w:rPr>
        <w:t>C.泳道</w:t>
      </w:r>
      <w:r>
        <w:rPr>
          <w:rFonts w:hint="eastAsia"/>
          <w:sz w:val="27"/>
        </w:rPr>
        <w:t> </w:t>
      </w:r>
      <w:r>
        <w:rPr>
          <w:rFonts w:hint="eastAsia"/>
          <w:color w:val="FF0000"/>
          <w:sz w:val="27"/>
        </w:rPr>
        <w:t> </w:t>
      </w:r>
      <w:r>
        <w:rPr>
          <w:rFonts w:hint="eastAsia"/>
        </w:rPr>
        <w:t>D.分叉节点</w:t>
      </w:r>
    </w:p>
    <w:p>
      <w:pPr>
        <w:spacing w:line="400" w:lineRule="auto"/>
      </w:pPr>
      <w:r>
        <w:rPr>
          <w:rFonts w:hint="eastAsia"/>
          <w:sz w:val="27"/>
        </w:rPr>
        <w:t>(2)在活动图中用于连接动作或节点，表示活动进行方向的元索是</w:t>
      </w:r>
      <w:r>
        <w:rPr>
          <w:rFonts w:hint="eastAsia"/>
        </w:rPr>
        <w:t>（）</w:t>
      </w:r>
    </w:p>
    <w:p>
      <w:pPr>
        <w:spacing w:line="400" w:lineRule="auto"/>
      </w:pPr>
      <w:r>
        <w:rPr>
          <w:rFonts w:hint="eastAsia"/>
          <w:color w:val="FF0000"/>
          <w:sz w:val="27"/>
        </w:rPr>
        <w:t>A.控制流</w:t>
      </w:r>
      <w:r>
        <w:rPr>
          <w:rFonts w:hint="eastAsia"/>
          <w:color w:val="FF0000"/>
          <w:sz w:val="27"/>
        </w:rPr>
        <w:t> </w:t>
      </w:r>
      <w:r>
        <w:rPr>
          <w:rFonts w:hint="eastAsia"/>
          <w:sz w:val="27"/>
        </w:rPr>
        <w:t> </w:t>
      </w:r>
      <w:r>
        <w:rPr>
          <w:rFonts w:hint="eastAsia"/>
          <w:sz w:val="27"/>
        </w:rPr>
        <w:t>B.对象流</w:t>
      </w:r>
      <w:r>
        <w:rPr>
          <w:rFonts w:hint="eastAsia"/>
          <w:sz w:val="27"/>
        </w:rPr>
        <w:t>  </w:t>
      </w:r>
      <w:r>
        <w:rPr>
          <w:rFonts w:hint="eastAsia"/>
          <w:sz w:val="27"/>
        </w:rPr>
        <w:t>C.动作</w:t>
      </w:r>
      <w:r>
        <w:rPr>
          <w:rFonts w:hint="eastAsia"/>
          <w:sz w:val="27"/>
        </w:rPr>
        <w:t>  </w:t>
      </w:r>
      <w:r>
        <w:rPr>
          <w:rFonts w:hint="eastAsia"/>
        </w:rPr>
        <w:t>D.扩展区域</w:t>
      </w:r>
    </w:p>
    <w:p>
      <w:pPr>
        <w:spacing w:line="400" w:lineRule="auto"/>
      </w:pPr>
      <w:r>
        <w:rPr>
          <w:rFonts w:hint="eastAsia"/>
          <w:sz w:val="27"/>
        </w:rPr>
        <w:t>(3)在活动图中用于对元素按照负责对象分组的元素是</w:t>
      </w:r>
      <w:r>
        <w:rPr>
          <w:rFonts w:hint="eastAsia"/>
        </w:rPr>
        <w:t>（）</w:t>
      </w:r>
    </w:p>
    <w:p>
      <w:pPr>
        <w:spacing w:line="400" w:lineRule="auto"/>
      </w:pPr>
      <w:r>
        <w:rPr>
          <w:rFonts w:hint="eastAsia"/>
          <w:sz w:val="27"/>
        </w:rPr>
        <w:t>A.判断节点</w:t>
      </w:r>
      <w:r>
        <w:rPr>
          <w:rFonts w:hint="eastAsia"/>
          <w:sz w:val="27"/>
        </w:rPr>
        <w:t>  </w:t>
      </w:r>
      <w:r>
        <w:rPr>
          <w:rFonts w:hint="eastAsia"/>
          <w:color w:val="FF0000"/>
          <w:sz w:val="27"/>
        </w:rPr>
        <w:t>B.泳道</w:t>
      </w:r>
      <w:r>
        <w:rPr>
          <w:rFonts w:hint="eastAsia"/>
          <w:sz w:val="27"/>
        </w:rPr>
        <w:t>  </w:t>
      </w:r>
      <w:r>
        <w:rPr>
          <w:rFonts w:hint="eastAsia"/>
          <w:sz w:val="27"/>
        </w:rPr>
        <w:t>C.分叉节点</w:t>
      </w:r>
      <w:r>
        <w:rPr>
          <w:rFonts w:hint="eastAsia"/>
          <w:sz w:val="27"/>
        </w:rPr>
        <w:t> </w:t>
      </w:r>
      <w:r>
        <w:rPr>
          <w:rFonts w:hint="eastAsia"/>
        </w:rPr>
        <w:t>D.控制流</w:t>
      </w:r>
    </w:p>
    <w:p>
      <w:pPr/>
      <w:r>
        <w:rPr>
          <w:rFonts w:hint="eastAsia"/>
        </w:rPr>
        <w:t>(4)在活动图中用于将判断节点产生的多个控制流合成并导出为-个控制流的元素</w:t>
      </w:r>
    </w:p>
    <w:p>
      <w:pPr>
        <w:spacing w:line="400" w:lineRule="auto"/>
      </w:pPr>
      <w:r>
        <w:rPr>
          <w:rFonts w:hint="eastAsia"/>
          <w:sz w:val="27"/>
        </w:rPr>
        <w:t>是</w:t>
      </w:r>
      <w:r>
        <w:rPr>
          <w:rFonts w:hint="eastAsia"/>
        </w:rPr>
        <w:t>（）</w:t>
      </w:r>
    </w:p>
    <w:p>
      <w:pPr>
        <w:spacing w:line="400" w:lineRule="auto"/>
      </w:pPr>
      <w:r>
        <w:rPr>
          <w:rFonts w:hint="eastAsia"/>
          <w:sz w:val="27"/>
        </w:rPr>
        <w:t>A.分叉节点</w:t>
      </w:r>
      <w:r>
        <w:rPr>
          <w:rFonts w:hint="eastAsia"/>
          <w:sz w:val="27"/>
        </w:rPr>
        <w:t> </w:t>
      </w:r>
      <w:r>
        <w:rPr>
          <w:rFonts w:hint="eastAsia"/>
          <w:sz w:val="27"/>
        </w:rPr>
        <w:t>B.结合节点</w:t>
      </w:r>
      <w:r>
        <w:rPr>
          <w:rFonts w:hint="eastAsia"/>
          <w:sz w:val="27"/>
        </w:rPr>
        <w:t> </w:t>
      </w:r>
      <w:r>
        <w:rPr>
          <w:rFonts w:hint="eastAsia"/>
          <w:sz w:val="27"/>
        </w:rPr>
        <w:t>C.判断节点</w:t>
      </w:r>
      <w:r>
        <w:rPr>
          <w:rFonts w:hint="eastAsia"/>
          <w:sz w:val="27"/>
        </w:rPr>
        <w:t> </w:t>
      </w:r>
      <w:r>
        <w:rPr>
          <w:rFonts w:hint="eastAsia"/>
        </w:rPr>
        <w:t>D.合并节点</w:t>
      </w:r>
    </w:p>
    <w:p>
      <w:pPr>
        <w:spacing w:line="400" w:lineRule="auto"/>
      </w:pPr>
      <w:r>
        <w:rPr>
          <w:rFonts w:hint="eastAsia"/>
          <w:sz w:val="27"/>
        </w:rPr>
        <w:t>(5)活动图中可能出现的终止标记的数量是</w:t>
      </w:r>
      <w:r>
        <w:rPr>
          <w:rFonts w:hint="eastAsia"/>
        </w:rPr>
        <w:t>（）</w:t>
      </w:r>
    </w:p>
    <w:p>
      <w:pPr>
        <w:spacing w:line="400" w:lineRule="auto"/>
      </w:pPr>
      <w:r>
        <w:rPr>
          <w:rFonts w:hint="eastAsia"/>
          <w:sz w:val="27"/>
        </w:rPr>
        <w:t>A.0个</w:t>
      </w:r>
      <w:r>
        <w:rPr>
          <w:rFonts w:hint="eastAsia"/>
          <w:sz w:val="27"/>
        </w:rPr>
        <w:t>  </w:t>
      </w:r>
      <w:r>
        <w:rPr>
          <w:rFonts w:hint="eastAsia"/>
          <w:color w:val="FF0000"/>
          <w:sz w:val="27"/>
        </w:rPr>
        <w:t>B.0到多个</w:t>
      </w:r>
      <w:r>
        <w:rPr>
          <w:rFonts w:hint="eastAsia"/>
          <w:sz w:val="27"/>
        </w:rPr>
        <w:t>  </w:t>
      </w:r>
      <w:r>
        <w:rPr>
          <w:rFonts w:hint="eastAsia"/>
          <w:sz w:val="27"/>
        </w:rPr>
        <w:t>C.1个</w:t>
      </w:r>
      <w:r>
        <w:rPr>
          <w:rFonts w:hint="eastAsia"/>
          <w:sz w:val="27"/>
        </w:rPr>
        <w:t>  </w:t>
      </w:r>
      <w:r>
        <w:rPr>
          <w:rFonts w:hint="eastAsia"/>
        </w:rPr>
        <w:t>D. 0或1个</w:t>
      </w:r>
    </w:p>
    <w:p>
      <w:pPr>
        <w:spacing w:line="400" w:lineRule="auto"/>
      </w:pPr>
      <w:r>
        <w:rPr>
          <w:rFonts w:hint="eastAsia"/>
          <w:sz w:val="27"/>
        </w:rPr>
        <w:t>(6)在活动图中负责在一个活动节点执行完毕后切换到另一个节点的元素是</w:t>
      </w:r>
      <w:r>
        <w:rPr>
          <w:rFonts w:hint="eastAsia"/>
        </w:rPr>
        <w:t>（）</w:t>
      </w:r>
    </w:p>
    <w:p>
      <w:pPr>
        <w:spacing w:line="400" w:lineRule="auto"/>
      </w:pPr>
      <w:r>
        <w:rPr>
          <w:rFonts w:hint="eastAsia"/>
          <w:color w:val="FF0000"/>
          <w:sz w:val="27"/>
        </w:rPr>
        <w:t>A.控制流</w:t>
      </w:r>
      <w:r>
        <w:rPr>
          <w:rFonts w:hint="eastAsia"/>
          <w:sz w:val="27"/>
        </w:rPr>
        <w:t>  </w:t>
      </w:r>
      <w:r>
        <w:rPr>
          <w:rFonts w:hint="eastAsia"/>
          <w:sz w:val="27"/>
        </w:rPr>
        <w:t>B.对象流</w:t>
      </w:r>
      <w:r>
        <w:rPr>
          <w:rFonts w:hint="eastAsia"/>
          <w:sz w:val="27"/>
        </w:rPr>
        <w:t>  </w:t>
      </w:r>
      <w:r>
        <w:rPr>
          <w:rFonts w:hint="eastAsia"/>
          <w:sz w:val="27"/>
        </w:rPr>
        <w:t>C.判断节点</w:t>
      </w:r>
      <w:r>
        <w:rPr>
          <w:rFonts w:hint="eastAsia"/>
          <w:sz w:val="27"/>
        </w:rPr>
        <w:t>  </w:t>
      </w:r>
      <w:r>
        <w:rPr>
          <w:rFonts w:hint="eastAsia"/>
        </w:rPr>
        <w:t>D.扩展区域</w:t>
      </w:r>
    </w:p>
    <w:p>
      <w:pPr>
        <w:spacing w:line="400" w:lineRule="auto"/>
      </w:pPr>
      <w:r>
        <w:rPr>
          <w:rFonts w:hint="eastAsia"/>
          <w:sz w:val="27"/>
        </w:rPr>
        <w:t>(7)若想在活动图中表现对象流，则首先需要绘制出</w:t>
      </w:r>
      <w:r>
        <w:rPr>
          <w:rFonts w:hint="eastAsia"/>
          <w:sz w:val="27"/>
        </w:rPr>
        <w:t>（）</w:t>
      </w:r>
      <w:r>
        <w:rPr>
          <w:rFonts w:hint="eastAsia"/>
        </w:rPr>
        <w:t>元素 。</w:t>
      </w:r>
    </w:p>
    <w:p>
      <w:pPr>
        <w:spacing w:line="400" w:lineRule="auto"/>
      </w:pPr>
      <w:r>
        <w:rPr>
          <w:rFonts w:hint="eastAsia"/>
          <w:sz w:val="27"/>
        </w:rPr>
        <w:t>A.控制流</w:t>
      </w:r>
      <w:r>
        <w:rPr>
          <w:rFonts w:hint="eastAsia"/>
          <w:sz w:val="27"/>
        </w:rPr>
        <w:t>  </w:t>
      </w:r>
      <w:r>
        <w:rPr>
          <w:rFonts w:hint="eastAsia"/>
          <w:sz w:val="27"/>
        </w:rPr>
        <w:t>B.分叉节点</w:t>
      </w:r>
      <w:r>
        <w:rPr>
          <w:rFonts w:hint="eastAsia"/>
          <w:sz w:val="27"/>
        </w:rPr>
        <w:t>  </w:t>
      </w:r>
      <w:r>
        <w:rPr>
          <w:rFonts w:hint="eastAsia"/>
          <w:color w:val="FF0000"/>
          <w:sz w:val="27"/>
        </w:rPr>
        <w:t>C.泳道</w:t>
      </w:r>
      <w:r>
        <w:rPr>
          <w:rFonts w:hint="eastAsia"/>
          <w:sz w:val="27"/>
        </w:rPr>
        <w:t>  </w:t>
      </w:r>
      <w:r>
        <w:rPr>
          <w:rFonts w:hint="eastAsia"/>
        </w:rPr>
        <w:t>D.扩展区域</w:t>
      </w:r>
    </w:p>
    <w:p>
      <w:pPr>
        <w:spacing w:line="400" w:lineRule="auto"/>
      </w:pPr>
      <w:r>
        <w:rPr>
          <w:rFonts w:hint="eastAsia"/>
          <w:sz w:val="27"/>
        </w:rPr>
        <w:t>(8)以下哪一.项信息不容易在活动图中表达?</w:t>
      </w:r>
      <w:r>
        <w:rPr>
          <w:rFonts w:hint="eastAsia"/>
        </w:rPr>
        <w:t>（）</w:t>
      </w:r>
    </w:p>
    <w:p>
      <w:pPr>
        <w:spacing w:line="400" w:lineRule="auto"/>
      </w:pPr>
      <w:r>
        <w:rPr>
          <w:rFonts w:hint="eastAsia"/>
          <w:sz w:val="27"/>
        </w:rPr>
        <w:t>A.动作执行顺序</w:t>
      </w:r>
      <w:r>
        <w:rPr>
          <w:rFonts w:hint="eastAsia"/>
          <w:sz w:val="27"/>
        </w:rPr>
        <w:t>         </w:t>
      </w:r>
      <w:r>
        <w:rPr>
          <w:rFonts w:hint="eastAsia"/>
        </w:rPr>
        <w:t>B.动作的执行者</w:t>
      </w:r>
    </w:p>
    <w:p>
      <w:pPr>
        <w:spacing w:line="400" w:lineRule="auto"/>
      </w:pPr>
      <w:r>
        <w:rPr>
          <w:rFonts w:hint="eastAsia"/>
          <w:sz w:val="27"/>
        </w:rPr>
        <w:t>C.活动进行的逻辑结构</w:t>
      </w:r>
      <w:r>
        <w:rPr>
          <w:rFonts w:hint="eastAsia"/>
          <w:sz w:val="27"/>
        </w:rPr>
        <w:t>  </w:t>
      </w:r>
      <w:r>
        <w:rPr>
          <w:rFonts w:hint="eastAsia"/>
          <w:color w:val="FF0000"/>
          <w:sz w:val="27"/>
        </w:rPr>
        <w:t> </w:t>
      </w:r>
      <w:r>
        <w:rPr>
          <w:rFonts w:hint="eastAsia"/>
        </w:rPr>
        <w:t>D.执行者之间的交互</w:t>
      </w:r>
    </w:p>
    <w:p>
      <w:pPr>
        <w:spacing w:line="400" w:lineRule="auto"/>
      </w:pPr>
      <w:r>
        <w:rPr>
          <w:rFonts w:hint="eastAsia"/>
          <w:sz w:val="27"/>
        </w:rPr>
        <w:t>(9)以下说法错误的是</w:t>
      </w:r>
      <w:r>
        <w:rPr>
          <w:rFonts w:hint="eastAsia"/>
          <w:sz w:val="27"/>
        </w:rPr>
        <w:t>（）</w:t>
      </w:r>
      <w:r>
        <w:rPr>
          <w:rFonts w:hint="eastAsia"/>
        </w:rPr>
        <w:t>。</w:t>
      </w:r>
    </w:p>
    <w:p>
      <w:pPr/>
      <w:r>
        <w:rPr>
          <w:rFonts w:hint="eastAsia"/>
        </w:rPr>
        <w:t>A.活动图中的开始标记一般只有一个，而终止标记可能有多个</w:t>
      </w:r>
    </w:p>
    <w:p>
      <w:pPr/>
      <w:r>
        <w:rPr>
          <w:rFonts w:hint="eastAsia"/>
        </w:rPr>
        <w:t>B.判断节点的出口条件必须保证不互相重复,并且不缺少情况</w:t>
      </w:r>
    </w:p>
    <w:p>
      <w:pPr/>
      <w:r>
        <w:rPr>
          <w:rFonts w:hint="eastAsia"/>
        </w:rPr>
        <w:t>C.在活动图中没有表现出并发的，在实际实现的时候一定不涉及并发问题</w:t>
      </w:r>
    </w:p>
    <w:p>
      <w:pPr/>
      <w:r>
        <w:rPr>
          <w:rFonts w:hint="eastAsia"/>
        </w:rPr>
        <w:t>D.活动图比UML状态图更加适合去描述一个流程</w:t>
      </w:r>
    </w:p>
    <w:p>
      <w:pPr>
        <w:spacing w:line="400" w:lineRule="auto"/>
      </w:pPr>
      <w:r>
        <w:rPr>
          <w:rFonts w:hint="eastAsia"/>
          <w:sz w:val="27"/>
        </w:rPr>
        <w:t>(</w:t>
      </w:r>
      <w:r>
        <w:rPr>
          <w:rFonts w:hint="eastAsia"/>
          <w:sz w:val="27"/>
        </w:rPr>
        <w:t>10</w:t>
      </w:r>
      <w:r>
        <w:rPr>
          <w:rFonts w:hint="eastAsia"/>
          <w:sz w:val="27"/>
        </w:rPr>
        <w:t>)下列建模需求中，适合使用活动图来完成的是</w:t>
      </w:r>
      <w:r>
        <w:rPr>
          <w:rFonts w:hint="eastAsia"/>
        </w:rPr>
        <w:t>（）。</w:t>
      </w:r>
    </w:p>
    <w:p>
      <w:pPr/>
      <w:r>
        <w:rPr>
          <w:rFonts w:hint="eastAsia"/>
        </w:rPr>
        <w:t>A.对体系结构建模</w:t>
      </w:r>
    </w:p>
    <w:p>
      <w:pPr/>
      <w:r>
        <w:rPr>
          <w:rFonts w:hint="eastAsia"/>
        </w:rPr>
        <w:t>B.对消息流程建模</w:t>
      </w:r>
    </w:p>
    <w:p>
      <w:pPr/>
      <w:r>
        <w:rPr>
          <w:rFonts w:hint="eastAsia"/>
        </w:rPr>
        <w:t>C.对业务流程建模</w:t>
      </w:r>
    </w:p>
    <w:p>
      <w:pPr/>
      <w:r>
        <w:rPr>
          <w:rFonts w:hint="eastAsia"/>
        </w:rPr>
        <w:t>D.对数据库模式建模</w:t>
      </w:r>
    </w:p>
    <w:p>
      <w:pPr/>
      <w:r>
        <w:rPr>
          <w:rFonts w:hint="eastAsia"/>
        </w:rPr>
        <w:t>2.判断题</w:t>
      </w:r>
    </w:p>
    <w:p>
      <w:pPr>
        <w:spacing w:line="400" w:lineRule="auto"/>
      </w:pPr>
      <w:r>
        <w:rPr>
          <w:rFonts w:hint="eastAsia"/>
          <w:sz w:val="27"/>
        </w:rPr>
        <w:t>(1)活动图是种用于表达系统动态特性的UML图。</w:t>
      </w:r>
      <w:r>
        <w:rPr>
          <w:rFonts w:hint="eastAsia"/>
          <w:color w:val="FF0000"/>
          <w:sz w:val="27"/>
        </w:rPr>
        <w:t>对</w:t>
      </w:r>
      <w:r>
        <w:rPr>
          <w:rFonts w:hint="eastAsia"/>
        </w:rPr>
        <w:t> 错</w:t>
      </w:r>
    </w:p>
    <w:p>
      <w:pPr>
        <w:spacing w:line="400" w:lineRule="auto"/>
      </w:pPr>
      <w:r>
        <w:rPr>
          <w:rFonts w:hint="eastAsia"/>
          <w:sz w:val="27"/>
        </w:rPr>
        <w:t>(2)活动本身是一个原子操作.是不可被中断的。</w:t>
      </w:r>
      <w:r>
        <w:rPr>
          <w:rFonts w:hint="eastAsia"/>
          <w:sz w:val="27"/>
        </w:rPr>
        <w:t>对 </w:t>
      </w:r>
      <w:r>
        <w:rPr>
          <w:rFonts w:hint="eastAsia"/>
        </w:rPr>
        <w:t>错</w:t>
      </w:r>
    </w:p>
    <w:p>
      <w:pPr>
        <w:spacing w:line="400" w:lineRule="auto"/>
      </w:pPr>
      <w:r>
        <w:rPr>
          <w:rFonts w:hint="eastAsia"/>
          <w:sz w:val="27"/>
        </w:rPr>
        <w:t>(3)活动图中必须有且只能有一个开始标记。</w:t>
      </w:r>
      <w:r>
        <w:rPr>
          <w:rFonts w:hint="eastAsia"/>
          <w:color w:val="FF0000"/>
          <w:sz w:val="27"/>
        </w:rPr>
        <w:t>对</w:t>
      </w:r>
      <w:r>
        <w:rPr>
          <w:rFonts w:hint="eastAsia"/>
        </w:rPr>
        <w:t> 错</w:t>
      </w:r>
    </w:p>
    <w:p>
      <w:pPr>
        <w:spacing w:line="400" w:lineRule="auto"/>
      </w:pPr>
      <w:r>
        <w:rPr>
          <w:rFonts w:hint="eastAsia"/>
          <w:sz w:val="27"/>
        </w:rPr>
        <w:t>(4)活动图的控制流与状态图中的转换是语义完全相同的元素</w:t>
      </w:r>
      <w:r>
        <w:rPr>
          <w:rFonts w:hint="eastAsia"/>
          <w:sz w:val="27"/>
        </w:rPr>
        <w:t>。对 </w:t>
      </w:r>
      <w:r>
        <w:rPr>
          <w:rFonts w:hint="eastAsia"/>
        </w:rPr>
        <w:t>错</w:t>
      </w:r>
    </w:p>
    <w:p>
      <w:pPr>
        <w:spacing w:line="400" w:lineRule="auto"/>
      </w:pPr>
      <w:r>
        <w:rPr>
          <w:rFonts w:hint="eastAsia"/>
          <w:sz w:val="27"/>
        </w:rPr>
        <w:t>(5)泳道按活动发生的时间将活动图划分为</w:t>
      </w:r>
      <w:r>
        <w:rPr>
          <w:rFonts w:hint="eastAsia"/>
          <w:sz w:val="27"/>
        </w:rPr>
        <w:t>几</w:t>
      </w:r>
      <w:r>
        <w:rPr>
          <w:rFonts w:hint="eastAsia"/>
          <w:sz w:val="27"/>
        </w:rPr>
        <w:t>部分。</w:t>
      </w:r>
      <w:r>
        <w:rPr>
          <w:rFonts w:hint="eastAsia"/>
          <w:sz w:val="27"/>
        </w:rPr>
        <w:t>对 </w:t>
      </w:r>
      <w:r>
        <w:rPr>
          <w:rFonts w:hint="eastAsia"/>
        </w:rPr>
        <w:t>错</w:t>
      </w:r>
    </w:p>
    <w:p>
      <w:pPr>
        <w:spacing w:line="400" w:lineRule="auto"/>
      </w:pPr>
      <w:r>
        <w:rPr>
          <w:rFonts w:hint="eastAsia"/>
          <w:sz w:val="27"/>
        </w:rPr>
        <w:t>(6)一个活动不可能属于多个泳道。</w:t>
      </w:r>
      <w:r>
        <w:rPr>
          <w:rFonts w:hint="eastAsia"/>
          <w:color w:val="FF0000"/>
          <w:sz w:val="27"/>
        </w:rPr>
        <w:t>对</w:t>
      </w:r>
      <w:r>
        <w:rPr>
          <w:rFonts w:hint="eastAsia"/>
        </w:rPr>
        <w:t> 错</w:t>
      </w:r>
    </w:p>
    <w:p>
      <w:pPr>
        <w:spacing w:line="400" w:lineRule="auto"/>
      </w:pPr>
      <w:r>
        <w:rPr>
          <w:rFonts w:hint="eastAsia"/>
          <w:sz w:val="27"/>
        </w:rPr>
        <w:t>(7)在活动图中,合并节点仅有逻辑意义而没有时间和数据上的意义</w:t>
      </w:r>
      <w:r>
        <w:rPr>
          <w:rFonts w:hint="eastAsia"/>
          <w:sz w:val="27"/>
        </w:rPr>
        <w:t>。</w:t>
      </w:r>
      <w:r>
        <w:rPr>
          <w:rFonts w:hint="eastAsia"/>
          <w:color w:val="FF0000"/>
          <w:sz w:val="27"/>
        </w:rPr>
        <w:t>对</w:t>
      </w:r>
      <w:r>
        <w:rPr>
          <w:rFonts w:hint="eastAsia"/>
        </w:rPr>
        <w:t> 错</w:t>
      </w:r>
    </w:p>
    <w:p>
      <w:pPr>
        <w:spacing w:line="400" w:lineRule="auto"/>
      </w:pPr>
      <w:r>
        <w:rPr>
          <w:rFonts w:hint="eastAsia"/>
          <w:sz w:val="27"/>
        </w:rPr>
        <w:t>(8)结合节点与合并节点相似，当控制流进行到该节点时都不需要等待其他控制流的到达。</w:t>
      </w:r>
      <w:r>
        <w:rPr>
          <w:rFonts w:hint="eastAsia"/>
          <w:sz w:val="27"/>
        </w:rPr>
        <w:t>对 </w:t>
      </w:r>
      <w:r>
        <w:rPr>
          <w:rFonts w:hint="eastAsia"/>
        </w:rPr>
        <w:t>错</w:t>
      </w:r>
    </w:p>
    <w:p>
      <w:pPr/>
      <w:r>
        <w:rPr>
          <w:rFonts w:hint="eastAsia"/>
        </w:rPr>
        <w:t>(9)活动图可以像流程图一样表达出顺序、分支及循环控制结构，但语义要比流程图丰</w:t>
      </w:r>
    </w:p>
    <w:p>
      <w:pPr>
        <w:spacing w:line="400" w:lineRule="auto"/>
      </w:pPr>
      <w:r>
        <w:rPr>
          <w:rFonts w:hint="eastAsia"/>
          <w:sz w:val="27"/>
        </w:rPr>
        <w:t>富得多。</w:t>
      </w:r>
      <w:r>
        <w:rPr>
          <w:rFonts w:hint="eastAsia"/>
          <w:color w:val="FF0000"/>
          <w:sz w:val="27"/>
        </w:rPr>
        <w:t>对</w:t>
      </w:r>
      <w:r>
        <w:rPr>
          <w:rFonts w:hint="eastAsia"/>
        </w:rPr>
        <w:t> 错</w:t>
      </w:r>
    </w:p>
    <w:p>
      <w:pPr>
        <w:spacing w:line="400" w:lineRule="auto"/>
      </w:pPr>
      <w:r>
        <w:rPr>
          <w:rFonts w:hint="eastAsia"/>
          <w:sz w:val="27"/>
        </w:rPr>
        <w:t>(10)活动图可以在逻辑顺序角度对用例中的各个交互的流进行建模。</w:t>
      </w:r>
      <w:r>
        <w:rPr>
          <w:rFonts w:hint="eastAsia"/>
          <w:color w:val="FF0000"/>
          <w:sz w:val="27"/>
        </w:rPr>
        <w:t>对</w:t>
      </w:r>
      <w:r>
        <w:rPr>
          <w:rFonts w:hint="eastAsia"/>
        </w:rPr>
        <w:t> 错</w:t>
      </w:r>
    </w:p>
    <w:p>
      <w:pPr/>
    </w:p>
    <w:sectPr>
      <w:pgSz w:w="11906" w:h="16838"/>
      <w:pgMar w:top="1440" w:right="1800" w:bottom="1440" w:left="1800" w:header="851" w:footer="992" w:gutter="0"/>
    </w:sectPr>
  </w:body>
</w:document>
</file>

<file path=word/settings.xml><?xml version="1.0" encoding="utf-8"?>
<w:setting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百度在线网络技术有限公司</properties:Company>
  <properties:Application>百度文库</properties:Application>
  <properties:AppVersion>1.0</properties:AppVersion>
</properties:Properties>
</file>

<file path=docProps/core.xml><?xml version="1.0" encoding="utf-8"?>
<cp:coreProperties xmlns:cp="http://schemas.openxmlformats.org/package/2006/metadata/core-properties" xmlns:dcterms="http://purl.org/dc/terms/" xmlns:dc="http://purl.org/dc/elements/1.1/">
  <dc:creator>xuming02</dc:creator>
  <cp:lastModifiedBy>xuming02</cp:lastModifiedBy>
</cp:coreProperties>
</file>